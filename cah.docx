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F8238" w14:textId="77777777" w:rsidR="00E0111A" w:rsidRDefault="00E0111A"/>
    <w:p w14:paraId="75348145" w14:textId="46D2053A" w:rsidR="00E0111A" w:rsidRDefault="00000000">
      <w:r>
        <w:t>Cahier des Charges</w:t>
      </w:r>
    </w:p>
    <w:p w14:paraId="7A5027BE" w14:textId="77777777" w:rsidR="00E0111A" w:rsidRDefault="00000000">
      <w:r>
        <w:t>Application PWA – Gestion Patients &amp; Parcours Chirurgie Esthétique</w:t>
      </w:r>
    </w:p>
    <w:p w14:paraId="7011A679" w14:textId="77777777" w:rsidR="00E0111A" w:rsidRDefault="00E0111A"/>
    <w:p w14:paraId="702C52EF" w14:textId="77777777" w:rsidR="00E0111A" w:rsidRDefault="00000000">
      <w:r>
        <w:t>1. Contexte &amp; Objectifs</w:t>
      </w:r>
    </w:p>
    <w:p w14:paraId="6F769913" w14:textId="77777777" w:rsidR="00E0111A" w:rsidRDefault="00E0111A"/>
    <w:p w14:paraId="33DB70A7" w14:textId="77777777" w:rsidR="00E0111A" w:rsidRDefault="00000000">
      <w:r>
        <w:t>Le projet consiste à développer une application web progressive (PWA) dédiée à un médecin spécialisé en chirurgie esthétique, permettant de :</w:t>
      </w:r>
    </w:p>
    <w:p w14:paraId="047D8F2A" w14:textId="77777777" w:rsidR="00E0111A" w:rsidRDefault="00000000">
      <w:r>
        <w:t>- Digitaliser le parcours patient (avant / pendant / après intervention)</w:t>
      </w:r>
    </w:p>
    <w:p w14:paraId="5FE9DF3A" w14:textId="77777777" w:rsidR="00E0111A" w:rsidRDefault="00000000">
      <w:r>
        <w:t>- Centraliser les demandes issues de Instagram, WhatsApp et de la gestionnaire</w:t>
      </w:r>
    </w:p>
    <w:p w14:paraId="2A258AEA" w14:textId="77777777" w:rsidR="00E0111A" w:rsidRDefault="00000000">
      <w:r>
        <w:t>- Automatiser la collecte des informations médicales, le pré-diagnostic, la génération de devis et le suivi post-opératoire</w:t>
      </w:r>
    </w:p>
    <w:p w14:paraId="7D4EFA7C" w14:textId="77777777" w:rsidR="00E0111A" w:rsidRDefault="00000000">
      <w:r>
        <w:t>- Améliorer l’expérience patient et le taux de conversion</w:t>
      </w:r>
    </w:p>
    <w:p w14:paraId="59EC7230" w14:textId="77777777" w:rsidR="00E0111A" w:rsidRDefault="00E0111A"/>
    <w:p w14:paraId="5EE5811D" w14:textId="77777777" w:rsidR="00E0111A" w:rsidRDefault="00000000">
      <w:r>
        <w:t>2. Acteurs du Système</w:t>
      </w:r>
    </w:p>
    <w:p w14:paraId="25972209" w14:textId="77777777" w:rsidR="00E0111A" w:rsidRDefault="00E0111A"/>
    <w:p w14:paraId="32016759" w14:textId="77777777" w:rsidR="00E0111A" w:rsidRDefault="00000000">
      <w:r>
        <w:t>Patient :</w:t>
      </w:r>
    </w:p>
    <w:p w14:paraId="7AE67E05" w14:textId="77777777" w:rsidR="00E0111A" w:rsidRDefault="00000000">
      <w:r>
        <w:t>- Accès via lien (WhatsApp / Instagram)</w:t>
      </w:r>
    </w:p>
    <w:p w14:paraId="777D8AF6" w14:textId="77777777" w:rsidR="00E0111A" w:rsidRDefault="00000000">
      <w:r>
        <w:t>- Création de compte</w:t>
      </w:r>
    </w:p>
    <w:p w14:paraId="2648F708" w14:textId="77777777" w:rsidR="00E0111A" w:rsidRDefault="00000000">
      <w:r>
        <w:t>- Remplissage du formulaire médical</w:t>
      </w:r>
    </w:p>
    <w:p w14:paraId="5839A487" w14:textId="77777777" w:rsidR="00E0111A" w:rsidRDefault="00000000">
      <w:r>
        <w:t>- Upload de documents (photos, PDF)</w:t>
      </w:r>
    </w:p>
    <w:p w14:paraId="3669B8D8" w14:textId="77777777" w:rsidR="00E0111A" w:rsidRDefault="00000000">
      <w:r>
        <w:t>- Consultation des devis et planification</w:t>
      </w:r>
    </w:p>
    <w:p w14:paraId="10E4FC3B" w14:textId="77777777" w:rsidR="00E0111A" w:rsidRDefault="00E0111A"/>
    <w:p w14:paraId="3BAD1B08" w14:textId="77777777" w:rsidR="00E0111A" w:rsidRDefault="00000000">
      <w:r>
        <w:t>Médecin :</w:t>
      </w:r>
    </w:p>
    <w:p w14:paraId="7AF2D333" w14:textId="77777777" w:rsidR="00E0111A" w:rsidRDefault="00000000">
      <w:r>
        <w:t>- Consultation des dossiers patients</w:t>
      </w:r>
    </w:p>
    <w:p w14:paraId="509D4ECD" w14:textId="77777777" w:rsidR="00E0111A" w:rsidRDefault="00000000">
      <w:r>
        <w:t>- Analyse des demandes</w:t>
      </w:r>
    </w:p>
    <w:p w14:paraId="3DE4F14E" w14:textId="77777777" w:rsidR="00E0111A" w:rsidRDefault="00000000">
      <w:r>
        <w:t>- Génération de rapports médicaux</w:t>
      </w:r>
    </w:p>
    <w:p w14:paraId="130A0738" w14:textId="77777777" w:rsidR="00E0111A" w:rsidRDefault="00000000">
      <w:r>
        <w:lastRenderedPageBreak/>
        <w:t>- Suivi post-opératoire</w:t>
      </w:r>
    </w:p>
    <w:p w14:paraId="02C3A692" w14:textId="77777777" w:rsidR="00E0111A" w:rsidRDefault="00E0111A"/>
    <w:p w14:paraId="26D9DD7F" w14:textId="77777777" w:rsidR="00E0111A" w:rsidRDefault="00000000">
      <w:r>
        <w:t>Gestionnaire :</w:t>
      </w:r>
    </w:p>
    <w:p w14:paraId="0F131C4C" w14:textId="77777777" w:rsidR="00E0111A" w:rsidRDefault="00000000">
      <w:r>
        <w:t>- Gestion de la communication</w:t>
      </w:r>
    </w:p>
    <w:p w14:paraId="6B313AD7" w14:textId="77777777" w:rsidR="00E0111A" w:rsidRDefault="00000000">
      <w:r>
        <w:t>- Préparation des devis</w:t>
      </w:r>
    </w:p>
    <w:p w14:paraId="5AAB42E3" w14:textId="77777777" w:rsidR="00E0111A" w:rsidRDefault="00000000">
      <w:r>
        <w:t>- Organisation logistique</w:t>
      </w:r>
    </w:p>
    <w:p w14:paraId="7731F72C" w14:textId="77777777" w:rsidR="00E0111A" w:rsidRDefault="00000000">
      <w:r>
        <w:t>- Suivi des patients</w:t>
      </w:r>
    </w:p>
    <w:p w14:paraId="52E444BA" w14:textId="77777777" w:rsidR="00E0111A" w:rsidRDefault="00E0111A"/>
    <w:p w14:paraId="1A2D6339" w14:textId="77777777" w:rsidR="00E0111A" w:rsidRDefault="00000000">
      <w:r>
        <w:t>3. Type d’Application</w:t>
      </w:r>
    </w:p>
    <w:p w14:paraId="5A443867" w14:textId="77777777" w:rsidR="00E0111A" w:rsidRDefault="00E0111A"/>
    <w:p w14:paraId="0634B830" w14:textId="77777777" w:rsidR="00E0111A" w:rsidRDefault="00000000">
      <w:r>
        <w:t>Application PWA :</w:t>
      </w:r>
    </w:p>
    <w:p w14:paraId="2F8ACB13" w14:textId="77777777" w:rsidR="00E0111A" w:rsidRDefault="00000000">
      <w:r>
        <w:t>- Responsive (mobile / tablette / desktop)</w:t>
      </w:r>
    </w:p>
    <w:p w14:paraId="7A9D763C" w14:textId="77777777" w:rsidR="00E0111A" w:rsidRDefault="00E0111A"/>
    <w:p w14:paraId="05CDCFF1" w14:textId="77777777" w:rsidR="00E0111A" w:rsidRDefault="00000000">
      <w:r>
        <w:t>4. Parcours Fonctionnel</w:t>
      </w:r>
    </w:p>
    <w:p w14:paraId="43AEF2A5" w14:textId="77777777" w:rsidR="00E0111A" w:rsidRDefault="00E0111A"/>
    <w:p w14:paraId="299F7038" w14:textId="77777777" w:rsidR="00E0111A" w:rsidRDefault="00000000">
      <w:r>
        <w:t>Étape 1 : Envoi du lien via WhatsApp ou Instagram</w:t>
      </w:r>
    </w:p>
    <w:p w14:paraId="64A0EABC" w14:textId="77777777" w:rsidR="00E0111A" w:rsidRDefault="00E0111A"/>
    <w:p w14:paraId="0C5A18B3" w14:textId="77777777" w:rsidR="00E0111A" w:rsidRDefault="00000000">
      <w:r>
        <w:t>Étape 2 : Création du compte patient</w:t>
      </w:r>
    </w:p>
    <w:p w14:paraId="77723BCD" w14:textId="77777777" w:rsidR="00E0111A" w:rsidRDefault="00E0111A"/>
    <w:p w14:paraId="746D3130" w14:textId="77777777" w:rsidR="00E0111A" w:rsidRDefault="00000000">
      <w:r>
        <w:t>Étape 3 : Formulaire médical :</w:t>
      </w:r>
    </w:p>
    <w:p w14:paraId="1C04F93F" w14:textId="77777777" w:rsidR="00E0111A" w:rsidRDefault="00000000">
      <w:r>
        <w:t>- Questions à choix multiples</w:t>
      </w:r>
    </w:p>
    <w:p w14:paraId="05DAB4A4" w14:textId="77777777" w:rsidR="00E0111A" w:rsidRDefault="00000000">
      <w:r>
        <w:t>- Champs libres</w:t>
      </w:r>
    </w:p>
    <w:p w14:paraId="3250A762" w14:textId="77777777" w:rsidR="00E0111A" w:rsidRDefault="00000000">
      <w:r>
        <w:t>- Upload photos et rapports médicaux</w:t>
      </w:r>
    </w:p>
    <w:p w14:paraId="5B323018" w14:textId="77777777" w:rsidR="00E0111A" w:rsidRDefault="00E0111A"/>
    <w:p w14:paraId="2F6BEC3A" w14:textId="77777777" w:rsidR="00E0111A" w:rsidRDefault="00000000">
      <w:r>
        <w:t>Étape 4 : Analyse par le médecin et génération d’un rapport médical structuré avec champs prédéfinis modifiables</w:t>
      </w:r>
    </w:p>
    <w:p w14:paraId="5A5228F0" w14:textId="77777777" w:rsidR="00E0111A" w:rsidRDefault="00E0111A"/>
    <w:p w14:paraId="1CF95E0D" w14:textId="77777777" w:rsidR="00E0111A" w:rsidRDefault="00000000">
      <w:r>
        <w:t>Étape 5 : Préparation des devis par la gestionnaire avec possibilité de créer plusieurs devis</w:t>
      </w:r>
    </w:p>
    <w:p w14:paraId="2599CA8D" w14:textId="77777777" w:rsidR="00E0111A" w:rsidRDefault="00E0111A"/>
    <w:p w14:paraId="17FC550C" w14:textId="77777777" w:rsidR="00E0111A" w:rsidRDefault="00000000">
      <w:r>
        <w:t>Étape 6 : Envoi du devis au patient avec notification</w:t>
      </w:r>
    </w:p>
    <w:p w14:paraId="46576E52" w14:textId="77777777" w:rsidR="00E0111A" w:rsidRDefault="00E0111A"/>
    <w:p w14:paraId="23302C23" w14:textId="5D368492" w:rsidR="00E0111A" w:rsidRDefault="00000000">
      <w:r>
        <w:t xml:space="preserve">Étape 7 : Réservation de la date d’intervention via agenda connecté à </w:t>
      </w:r>
      <w:r w:rsidR="00A91764">
        <w:t>google Agenda</w:t>
      </w:r>
    </w:p>
    <w:p w14:paraId="0A1A0738" w14:textId="77777777" w:rsidR="00E0111A" w:rsidRDefault="00E0111A"/>
    <w:p w14:paraId="2393B448" w14:textId="77777777" w:rsidR="00E0111A" w:rsidRDefault="00000000">
      <w:r>
        <w:t>Étape 8 : Suivi post-opératoire avec envoi de photos et communication</w:t>
      </w:r>
    </w:p>
    <w:p w14:paraId="7477E5D3" w14:textId="77777777" w:rsidR="00E0111A" w:rsidRDefault="00E0111A"/>
    <w:p w14:paraId="36B8CE48" w14:textId="77777777" w:rsidR="00E0111A" w:rsidRDefault="00000000">
      <w:r>
        <w:t>5. Communication &amp; Chatbot</w:t>
      </w:r>
    </w:p>
    <w:p w14:paraId="6ACE7918" w14:textId="77777777" w:rsidR="00E0111A" w:rsidRDefault="00E0111A"/>
    <w:p w14:paraId="0E087EDD" w14:textId="77777777" w:rsidR="00E0111A" w:rsidRDefault="00000000">
      <w:r>
        <w:t>- Chatbot pour réponses automatiques</w:t>
      </w:r>
    </w:p>
    <w:p w14:paraId="76F7A28C" w14:textId="77777777" w:rsidR="00E0111A" w:rsidRDefault="00000000">
      <w:r>
        <w:t>- Chat direct avec le médecin ou la gestionnaire</w:t>
      </w:r>
    </w:p>
    <w:p w14:paraId="1523D2E4" w14:textId="77777777" w:rsidR="00E0111A" w:rsidRDefault="00000000">
      <w:r>
        <w:t>- Notifications via WhatsApp</w:t>
      </w:r>
    </w:p>
    <w:p w14:paraId="1A5E3C63" w14:textId="77777777" w:rsidR="00E0111A" w:rsidRDefault="00E0111A"/>
    <w:p w14:paraId="2C3F675A" w14:textId="77777777" w:rsidR="00E0111A" w:rsidRDefault="00000000">
      <w:r>
        <w:t>6. Gestion des Dossiers Patients</w:t>
      </w:r>
    </w:p>
    <w:p w14:paraId="176CA2D1" w14:textId="77777777" w:rsidR="00E0111A" w:rsidRDefault="00E0111A"/>
    <w:p w14:paraId="3DAEEB77" w14:textId="77777777" w:rsidR="00E0111A" w:rsidRDefault="00000000">
      <w:r>
        <w:t>Chaque patient dispose d’un espace personnel contenant :</w:t>
      </w:r>
    </w:p>
    <w:p w14:paraId="7A8C0F44" w14:textId="77777777" w:rsidR="00E0111A" w:rsidRDefault="00000000">
      <w:r>
        <w:t>- Informations personnelles</w:t>
      </w:r>
    </w:p>
    <w:p w14:paraId="6A329824" w14:textId="77777777" w:rsidR="00E0111A" w:rsidRDefault="00000000">
      <w:r>
        <w:t>- Documents</w:t>
      </w:r>
    </w:p>
    <w:p w14:paraId="32038169" w14:textId="77777777" w:rsidR="00E0111A" w:rsidRDefault="00000000">
      <w:r>
        <w:t>- Rapports médicaux</w:t>
      </w:r>
    </w:p>
    <w:p w14:paraId="4B8854F0" w14:textId="77777777" w:rsidR="00E0111A" w:rsidRDefault="00000000">
      <w:r>
        <w:t>- Devis</w:t>
      </w:r>
    </w:p>
    <w:p w14:paraId="482F5314" w14:textId="77777777" w:rsidR="00E0111A" w:rsidRDefault="00000000">
      <w:r>
        <w:t>- Historique</w:t>
      </w:r>
    </w:p>
    <w:p w14:paraId="5A930293" w14:textId="77777777" w:rsidR="00E0111A" w:rsidRDefault="00000000">
      <w:r>
        <w:t>- Suivi post-opératoire</w:t>
      </w:r>
    </w:p>
    <w:p w14:paraId="54D6B936" w14:textId="77777777" w:rsidR="00E0111A" w:rsidRDefault="00E0111A"/>
    <w:p w14:paraId="4C8C3777" w14:textId="77777777" w:rsidR="00E0111A" w:rsidRDefault="00000000">
      <w:r>
        <w:t>7. Tableau de Bord</w:t>
      </w:r>
    </w:p>
    <w:p w14:paraId="3A38AAD2" w14:textId="77777777" w:rsidR="00E0111A" w:rsidRDefault="00E0111A"/>
    <w:p w14:paraId="2AFE04EB" w14:textId="77777777" w:rsidR="00E0111A" w:rsidRDefault="00000000">
      <w:r>
        <w:t>- Suivi des leads</w:t>
      </w:r>
    </w:p>
    <w:p w14:paraId="6E0F81E9" w14:textId="77777777" w:rsidR="00E0111A" w:rsidRDefault="00000000">
      <w:r>
        <w:t>- Suivi des conversions</w:t>
      </w:r>
    </w:p>
    <w:p w14:paraId="63F7BFFA" w14:textId="77777777" w:rsidR="00E0111A" w:rsidRDefault="00000000">
      <w:r>
        <w:t>- Analyse des sources</w:t>
      </w:r>
    </w:p>
    <w:p w14:paraId="328CCF3C" w14:textId="77777777" w:rsidR="00E0111A" w:rsidRDefault="00000000">
      <w:r>
        <w:t>- Indicateurs de performance</w:t>
      </w:r>
    </w:p>
    <w:p w14:paraId="5EF6FC79" w14:textId="77777777" w:rsidR="00E0111A" w:rsidRDefault="00E0111A"/>
    <w:p w14:paraId="44409954" w14:textId="77777777" w:rsidR="00E0111A" w:rsidRDefault="00000000">
      <w:r>
        <w:t>8. Fonctionnalités</w:t>
      </w:r>
    </w:p>
    <w:p w14:paraId="7D471084" w14:textId="77777777" w:rsidR="00E0111A" w:rsidRDefault="00E0111A"/>
    <w:p w14:paraId="2A519276" w14:textId="77777777" w:rsidR="00E0111A" w:rsidRDefault="00000000">
      <w:r>
        <w:t>- Authentification sécurisée</w:t>
      </w:r>
    </w:p>
    <w:p w14:paraId="166C921C" w14:textId="77777777" w:rsidR="00E0111A" w:rsidRDefault="00000000">
      <w:r>
        <w:t>- Gestion des rôles</w:t>
      </w:r>
    </w:p>
    <w:p w14:paraId="5E2DFC75" w14:textId="77777777" w:rsidR="00E0111A" w:rsidRDefault="00000000">
      <w:r>
        <w:t>- Upload fichiers</w:t>
      </w:r>
    </w:p>
    <w:p w14:paraId="253B0EDD" w14:textId="77777777" w:rsidR="00E0111A" w:rsidRDefault="00000000">
      <w:r>
        <w:t>- Génération de rapports et devis</w:t>
      </w:r>
    </w:p>
    <w:p w14:paraId="65B5FF83" w14:textId="77777777" w:rsidR="00E0111A" w:rsidRDefault="00000000">
      <w:r>
        <w:t>- Agenda connecté</w:t>
      </w:r>
    </w:p>
    <w:p w14:paraId="12182C85" w14:textId="77777777" w:rsidR="00E0111A" w:rsidRDefault="00000000">
      <w:r>
        <w:t>- Notifications</w:t>
      </w:r>
    </w:p>
    <w:p w14:paraId="44709B52" w14:textId="77777777" w:rsidR="00E0111A" w:rsidRDefault="00000000">
      <w:r>
        <w:t>- Historique complet</w:t>
      </w:r>
    </w:p>
    <w:p w14:paraId="2F036AB0" w14:textId="77777777" w:rsidR="00E0111A" w:rsidRDefault="00000000">
      <w:r>
        <w:t>- Interface multilingue</w:t>
      </w:r>
    </w:p>
    <w:p w14:paraId="3120A9DF" w14:textId="77777777" w:rsidR="00E0111A" w:rsidRDefault="00E0111A"/>
    <w:p w14:paraId="4D2191E0" w14:textId="77777777" w:rsidR="00E0111A" w:rsidRDefault="00000000">
      <w:r>
        <w:t>9. Sécurité</w:t>
      </w:r>
    </w:p>
    <w:p w14:paraId="1BE60B41" w14:textId="77777777" w:rsidR="00E0111A" w:rsidRDefault="00E0111A"/>
    <w:p w14:paraId="634A7E06" w14:textId="77777777" w:rsidR="00E0111A" w:rsidRDefault="00000000">
      <w:r>
        <w:t>- Protection des données médicales</w:t>
      </w:r>
    </w:p>
    <w:p w14:paraId="3BD19BF9" w14:textId="77777777" w:rsidR="00E0111A" w:rsidRDefault="00000000">
      <w:r>
        <w:t>- Accès sécurisé</w:t>
      </w:r>
    </w:p>
    <w:p w14:paraId="73597998" w14:textId="77777777" w:rsidR="00E0111A" w:rsidRDefault="00000000">
      <w:r>
        <w:t>- Sauvegardes régulières</w:t>
      </w:r>
    </w:p>
    <w:p w14:paraId="4A9AA9C3" w14:textId="77777777" w:rsidR="00E0111A" w:rsidRDefault="00000000">
      <w:r>
        <w:t>- Gestion des accès</w:t>
      </w:r>
    </w:p>
    <w:p w14:paraId="2A6F8D43" w14:textId="77777777" w:rsidR="00E0111A" w:rsidRDefault="00E0111A"/>
    <w:p w14:paraId="148AFAA4" w14:textId="77777777" w:rsidR="00E0111A" w:rsidRDefault="00000000">
      <w:r>
        <w:t>10. Architecture Technique</w:t>
      </w:r>
    </w:p>
    <w:p w14:paraId="32BE1B01" w14:textId="77777777" w:rsidR="00E0111A" w:rsidRDefault="00E0111A"/>
    <w:p w14:paraId="421EBC65" w14:textId="77777777" w:rsidR="00E0111A" w:rsidRDefault="00000000">
      <w:r>
        <w:lastRenderedPageBreak/>
        <w:t>- Frontend : PWA</w:t>
      </w:r>
    </w:p>
    <w:p w14:paraId="302E5006" w14:textId="77777777" w:rsidR="00E0111A" w:rsidRDefault="00000000">
      <w:r>
        <w:t>- Backend : API</w:t>
      </w:r>
    </w:p>
    <w:p w14:paraId="7BC0CE24" w14:textId="77777777" w:rsidR="00E0111A" w:rsidRDefault="00000000">
      <w:r>
        <w:t>- Base de données</w:t>
      </w:r>
    </w:p>
    <w:p w14:paraId="2EB144B9" w14:textId="77777777" w:rsidR="00E0111A" w:rsidRDefault="00000000">
      <w:r>
        <w:t>- Stockage sécurisé</w:t>
      </w:r>
    </w:p>
    <w:p w14:paraId="61A63A9B" w14:textId="77777777" w:rsidR="00E0111A" w:rsidRDefault="00000000">
      <w:r>
        <w:t>- Intégrations API</w:t>
      </w:r>
    </w:p>
    <w:p w14:paraId="41233E80" w14:textId="77777777" w:rsidR="00E0111A" w:rsidRDefault="00E0111A"/>
    <w:p w14:paraId="00218773" w14:textId="77777777" w:rsidR="00E0111A" w:rsidRDefault="00000000">
      <w:r>
        <w:t>11. Évolutions Futures</w:t>
      </w:r>
    </w:p>
    <w:p w14:paraId="2155FD2D" w14:textId="77777777" w:rsidR="00E0111A" w:rsidRDefault="00E0111A"/>
    <w:p w14:paraId="7ADE7C3D" w14:textId="77777777" w:rsidR="00E0111A" w:rsidRDefault="00000000">
      <w:r>
        <w:t>- Intelligence artificielle pour pré-diagnostic</w:t>
      </w:r>
    </w:p>
    <w:p w14:paraId="44513708" w14:textId="77777777" w:rsidR="00E0111A" w:rsidRDefault="00000000">
      <w:r>
        <w:t>- Paiement en ligne</w:t>
      </w:r>
    </w:p>
    <w:p w14:paraId="7AB905F2" w14:textId="77777777" w:rsidR="00E0111A" w:rsidRDefault="00000000">
      <w:r>
        <w:t>- Signature électronique</w:t>
      </w:r>
    </w:p>
    <w:p w14:paraId="2725FF2A" w14:textId="77777777" w:rsidR="00E0111A" w:rsidRDefault="00000000">
      <w:r>
        <w:t>- Automatisation marketing</w:t>
      </w:r>
    </w:p>
    <w:p w14:paraId="77BAB79C" w14:textId="77777777" w:rsidR="00E0111A" w:rsidRDefault="00E0111A"/>
    <w:p w14:paraId="5122D534" w14:textId="77777777" w:rsidR="00E0111A" w:rsidRDefault="00000000">
      <w:r>
        <w:t>12. Points Critiques</w:t>
      </w:r>
    </w:p>
    <w:p w14:paraId="405A1DB5" w14:textId="77777777" w:rsidR="00E0111A" w:rsidRDefault="00E0111A"/>
    <w:p w14:paraId="5C327F38" w14:textId="77777777" w:rsidR="00E0111A" w:rsidRDefault="00000000">
      <w:r>
        <w:t>- Qualité du formulaire médical</w:t>
      </w:r>
    </w:p>
    <w:p w14:paraId="184778B7" w14:textId="77777777" w:rsidR="00E0111A" w:rsidRDefault="00000000">
      <w:r>
        <w:t>- Simplicité d’utilisation</w:t>
      </w:r>
    </w:p>
    <w:p w14:paraId="08EEB124" w14:textId="77777777" w:rsidR="00E0111A" w:rsidRDefault="00000000">
      <w:r>
        <w:t>- Rapidité des réponses</w:t>
      </w:r>
    </w:p>
    <w:p w14:paraId="480E6F72" w14:textId="77777777" w:rsidR="00E0111A" w:rsidRDefault="00000000">
      <w:r>
        <w:t>- Sécurité des données</w:t>
      </w:r>
    </w:p>
    <w:p w14:paraId="6CD6392F" w14:textId="77777777" w:rsidR="00E0111A" w:rsidRDefault="00000000">
      <w:r>
        <w:t>- Fiabilité de l’agenda</w:t>
      </w:r>
    </w:p>
    <w:p w14:paraId="73BB4BCB" w14:textId="3D978242" w:rsidR="00A91764" w:rsidRDefault="00A91764" w:rsidP="00A91764">
      <w:r>
        <w:t>*La possibilité de créér des dossiers patients pour les locaux à la consultation (sans demande en ligne)</w:t>
      </w:r>
    </w:p>
    <w:p w14:paraId="73579DFC" w14:textId="786CE2C2" w:rsidR="00A91764" w:rsidRDefault="00A91764" w:rsidP="00A91764">
      <w:r>
        <w:t>*Accès via lien (whatsapp, Instagram *et même Google Dr CHENNOUFI ) en ayant une version accessible hors connexion si possible. Merci d'ailleurs de nous définir la durée de visibilité et accès de ce CRM une fois implémenté.</w:t>
      </w:r>
    </w:p>
    <w:p w14:paraId="0354B47A" w14:textId="044422F1" w:rsidR="00A91764" w:rsidRDefault="00A91764" w:rsidP="00A91764">
      <w:r>
        <w:t>*Le patient doit pouvoir accéder au Chat boat dès la création du compte</w:t>
      </w:r>
    </w:p>
    <w:p w14:paraId="639C5D66" w14:textId="44FD31C5" w:rsidR="00A91764" w:rsidRDefault="00A91764" w:rsidP="00A91764">
      <w:r>
        <w:t>*Le formulaire doit comprendre des champs obilgatoires</w:t>
      </w:r>
    </w:p>
    <w:p w14:paraId="00B7EAED" w14:textId="406B3193" w:rsidR="00A91764" w:rsidRDefault="00A91764" w:rsidP="00A91764">
      <w:r>
        <w:lastRenderedPageBreak/>
        <w:t>*Le médecin doit avoir la possibilité de valoriser l'offre médicale</w:t>
      </w:r>
    </w:p>
    <w:p w14:paraId="2ABC3A8D" w14:textId="6B59BA87" w:rsidR="00A91764" w:rsidRDefault="00A91764" w:rsidP="00A91764">
      <w:r>
        <w:t>*Le gestionnaire doit avoir la possibilité de finaliser la valorisation (autres rubriques supplémentaires) et définir un planning de séjour</w:t>
      </w:r>
    </w:p>
    <w:p w14:paraId="121EEC66" w14:textId="6C55BCFC" w:rsidR="00A91764" w:rsidRDefault="00A91764" w:rsidP="00A91764">
      <w:r>
        <w:t>*Le devis doit se générer automatiquement une fois le gestionnaire l'a validé</w:t>
      </w:r>
    </w:p>
    <w:p w14:paraId="5D3AD68C" w14:textId="77777777" w:rsidR="005B6A66" w:rsidRDefault="005B6A66" w:rsidP="00A91764"/>
    <w:p w14:paraId="364D6131" w14:textId="77777777" w:rsidR="005B6A66" w:rsidRDefault="005B6A66" w:rsidP="005B6A66">
      <w:r>
        <w:t>Rajouter une étape entre la 7 et la 8 : Préparation de la logistique et du planning d'arrivée de la patiente une fois son dossier validé (passeport, billet d'avion et devis validé avec date intervention fixée)</w:t>
      </w:r>
    </w:p>
    <w:p w14:paraId="2120670E" w14:textId="51966EDD" w:rsidR="005B6A66" w:rsidRDefault="005B6A66" w:rsidP="005B6A66">
      <w:r>
        <w:t>*La dernière étape PostOp Il doit y avoir la possibilité de générer un compte rendu opératoire téléchargeable par la patiente sur la base de texte type à personnaliser</w:t>
      </w:r>
    </w:p>
    <w:p w14:paraId="731E38AF" w14:textId="7FCFBD4F" w:rsidR="005B6A66" w:rsidRDefault="005B6A66" w:rsidP="005B6A66">
      <w:r>
        <w:t>*Rajouter des notifications à chaque étape pour la personne concernée (médecin, gestionnaire, patient ou prestatire dans le futur)</w:t>
      </w:r>
    </w:p>
    <w:p w14:paraId="4B5894D5" w14:textId="5D0B24C5" w:rsidR="005B6A66" w:rsidRDefault="005B6A66" w:rsidP="005B6A66">
      <w:r>
        <w:t>*Rajouter une alerte pour signaler la fin des 6 mois de suivi gratuit en post op</w:t>
      </w:r>
    </w:p>
    <w:p w14:paraId="6821C09D" w14:textId="4A496329" w:rsidR="005B6A66" w:rsidRDefault="005B6A66" w:rsidP="005B6A66">
      <w:r w:rsidRPr="005B6A66">
        <w:t>* Prévoir un message de retour automatique 24 après le retour de la patiente de son séjour avec questionnaire de satisfaction et feed back + infos utiles</w:t>
      </w:r>
    </w:p>
    <w:p w14:paraId="09EF6C09" w14:textId="77777777" w:rsidR="006647B0" w:rsidRDefault="006647B0" w:rsidP="006647B0">
      <w:pPr>
        <w:pStyle w:val="Titre2"/>
        <w:spacing w:before="300" w:after="150"/>
        <w:rPr>
          <w:sz w:val="31"/>
          <w:szCs w:val="31"/>
          <w:lang w:val="fr-FR" w:eastAsia="fr-FR"/>
        </w:rPr>
      </w:pPr>
      <w:r>
        <w:rPr>
          <w:sz w:val="31"/>
          <w:szCs w:val="31"/>
        </w:rPr>
        <w:t>Le Projet en une Phrase</w:t>
      </w:r>
    </w:p>
    <w:p w14:paraId="41104EBD" w14:textId="77777777" w:rsidR="006647B0" w:rsidRDefault="006647B0" w:rsidP="006647B0">
      <w:pPr>
        <w:rPr>
          <w:sz w:val="24"/>
          <w:szCs w:val="24"/>
        </w:rPr>
      </w:pPr>
      <w:r>
        <w:t>Une </w:t>
      </w:r>
      <w:r>
        <w:rPr>
          <w:rStyle w:val="markdown-bold-text"/>
          <w:b/>
          <w:bCs/>
        </w:rPr>
        <w:t>PWA</w:t>
      </w:r>
      <w:r>
        <w:t> (application web installable sur mobile/desktop) qui digitalise le parcours complet d'un patient en chirurgie esthétique — de la première prise de contact jusqu'au suivi post-opératoire.</w:t>
      </w:r>
    </w:p>
    <w:p w14:paraId="29A98EB7" w14:textId="77777777" w:rsidR="006647B0" w:rsidRDefault="006647B0" w:rsidP="006647B0">
      <w:pPr>
        <w:spacing w:before="240" w:after="240"/>
      </w:pPr>
      <w:r>
        <w:pict w14:anchorId="0BDF3572">
          <v:rect id="_x0000_i1025" style="width:0;height:.75pt" o:hralign="center" o:hrstd="t" o:hr="t" fillcolor="#a0a0a0" stroked="f"/>
        </w:pict>
      </w:r>
    </w:p>
    <w:p w14:paraId="68D4C517" w14:textId="77777777" w:rsidR="006647B0" w:rsidRDefault="006647B0" w:rsidP="006647B0">
      <w:pPr>
        <w:pStyle w:val="Titre2"/>
        <w:spacing w:before="300" w:after="150"/>
        <w:rPr>
          <w:sz w:val="31"/>
          <w:szCs w:val="31"/>
        </w:rPr>
      </w:pPr>
      <w:r>
        <w:rPr>
          <w:sz w:val="31"/>
          <w:szCs w:val="31"/>
        </w:rPr>
        <w:t>Les 3 Acteurs Principaux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5685"/>
      </w:tblGrid>
      <w:tr w:rsidR="006647B0" w14:paraId="1FA27A59" w14:textId="77777777" w:rsidTr="006647B0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99EF8D" w14:textId="77777777" w:rsidR="006647B0" w:rsidRDefault="006647B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Acteur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87D927" w14:textId="77777777" w:rsidR="006647B0" w:rsidRDefault="006647B0">
            <w:pPr>
              <w:rPr>
                <w:b/>
                <w:bCs/>
              </w:rPr>
            </w:pPr>
            <w:r>
              <w:rPr>
                <w:b/>
                <w:bCs/>
              </w:rPr>
              <w:t>Rôle</w:t>
            </w:r>
          </w:p>
        </w:tc>
      </w:tr>
      <w:tr w:rsidR="006647B0" w14:paraId="1F187C60" w14:textId="77777777" w:rsidTr="006647B0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73C5F41" w14:textId="77777777" w:rsidR="006647B0" w:rsidRDefault="006647B0">
            <w:r>
              <w:rPr>
                <w:rStyle w:val="markdown-bold-text"/>
                <w:b/>
                <w:bCs/>
              </w:rPr>
              <w:t>Patient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1F1FED" w14:textId="77777777" w:rsidR="006647B0" w:rsidRDefault="006647B0">
            <w:r>
              <w:t>Remplit son dossier, reçoit devis, réserve, suit son dossier</w:t>
            </w:r>
          </w:p>
        </w:tc>
      </w:tr>
      <w:tr w:rsidR="006647B0" w14:paraId="4BBAFD56" w14:textId="77777777" w:rsidTr="006647B0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6827F9" w14:textId="77777777" w:rsidR="006647B0" w:rsidRDefault="006647B0">
            <w:r>
              <w:rPr>
                <w:rStyle w:val="markdown-bold-text"/>
                <w:b/>
                <w:bCs/>
              </w:rPr>
              <w:t>Médecin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D23EAA" w14:textId="77777777" w:rsidR="006647B0" w:rsidRDefault="006647B0">
            <w:r>
              <w:t>Analyse, génère rapports médicaux, valorise l'offre</w:t>
            </w:r>
          </w:p>
        </w:tc>
      </w:tr>
      <w:tr w:rsidR="006647B0" w14:paraId="751F744E" w14:textId="77777777" w:rsidTr="006647B0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F95B690" w14:textId="77777777" w:rsidR="006647B0" w:rsidRDefault="006647B0">
            <w:r>
              <w:rPr>
                <w:rStyle w:val="markdown-bold-text"/>
                <w:b/>
                <w:bCs/>
              </w:rPr>
              <w:t>Gestionnaire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D89A8DA" w14:textId="77777777" w:rsidR="006647B0" w:rsidRDefault="006647B0">
            <w:r>
              <w:t>Finalise devis, organise logistique, suit les patients</w:t>
            </w:r>
          </w:p>
        </w:tc>
      </w:tr>
    </w:tbl>
    <w:p w14:paraId="52BDCE9E" w14:textId="77777777" w:rsidR="006647B0" w:rsidRDefault="006647B0" w:rsidP="006647B0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>
        <w:pict w14:anchorId="0D121655">
          <v:rect id="_x0000_i1026" style="width:0;height:.75pt" o:hralign="center" o:hrstd="t" o:hr="t" fillcolor="#a0a0a0" stroked="f"/>
        </w:pict>
      </w:r>
    </w:p>
    <w:p w14:paraId="56AC6E05" w14:textId="77777777" w:rsidR="006647B0" w:rsidRDefault="006647B0" w:rsidP="006647B0">
      <w:pPr>
        <w:pStyle w:val="Titre2"/>
        <w:spacing w:before="300" w:after="150"/>
        <w:rPr>
          <w:sz w:val="31"/>
          <w:szCs w:val="31"/>
        </w:rPr>
      </w:pPr>
      <w:r>
        <w:rPr>
          <w:sz w:val="31"/>
          <w:szCs w:val="31"/>
        </w:rPr>
        <w:lastRenderedPageBreak/>
        <w:t>Le Scénario d'Exécution — Étape par Étape</w:t>
      </w:r>
    </w:p>
    <w:p w14:paraId="3005A1DD" w14:textId="77777777" w:rsidR="006647B0" w:rsidRDefault="006647B0" w:rsidP="006647B0">
      <w:pPr>
        <w:pStyle w:val="Titre3"/>
        <w:spacing w:before="270" w:after="120"/>
        <w:rPr>
          <w:sz w:val="28"/>
          <w:szCs w:val="28"/>
        </w:rPr>
      </w:pPr>
      <w:r>
        <w:rPr>
          <w:sz w:val="28"/>
          <w:szCs w:val="28"/>
        </w:rPr>
        <w:t>Etape 1 — Acquisition du Patient</w:t>
      </w:r>
    </w:p>
    <w:p w14:paraId="631F7246" w14:textId="77777777" w:rsidR="006647B0" w:rsidRDefault="006647B0" w:rsidP="006647B0">
      <w:pPr>
        <w:rPr>
          <w:sz w:val="24"/>
          <w:szCs w:val="24"/>
        </w:rPr>
      </w:pPr>
      <w:r>
        <w:t>Le médecin partage un lien via </w:t>
      </w:r>
      <w:r>
        <w:rPr>
          <w:rStyle w:val="markdown-bold-text"/>
          <w:b/>
          <w:bCs/>
        </w:rPr>
        <w:t>WhatsApp, Instagram ou Google (profil Dr. Chennoufi)</w:t>
      </w:r>
      <w:r>
        <w:t>. Le patient clique sur ce lien et atterrit sur l'application.</w:t>
      </w:r>
    </w:p>
    <w:p w14:paraId="486FE336" w14:textId="77777777" w:rsidR="006647B0" w:rsidRDefault="006647B0" w:rsidP="006647B0">
      <w:pPr>
        <w:pStyle w:val="Titre3"/>
        <w:spacing w:before="270" w:after="120"/>
        <w:rPr>
          <w:sz w:val="28"/>
          <w:szCs w:val="28"/>
        </w:rPr>
      </w:pPr>
      <w:r>
        <w:rPr>
          <w:sz w:val="28"/>
          <w:szCs w:val="28"/>
        </w:rPr>
        <w:t>Etape 2 — Création de Compte Patient</w:t>
      </w:r>
    </w:p>
    <w:p w14:paraId="076C6B28" w14:textId="77777777" w:rsidR="006647B0" w:rsidRDefault="006647B0" w:rsidP="006647B0">
      <w:pPr>
        <w:rPr>
          <w:sz w:val="24"/>
          <w:szCs w:val="24"/>
        </w:rPr>
      </w:pPr>
      <w:r>
        <w:t>Le patient crée son compte. Dès ce moment, il a accès au </w:t>
      </w:r>
      <w:r>
        <w:rPr>
          <w:rStyle w:val="markdown-bold-text"/>
          <w:b/>
          <w:bCs/>
        </w:rPr>
        <w:t>chatbot</w:t>
      </w:r>
      <w:r>
        <w:t> pour ses questions.</w:t>
      </w:r>
    </w:p>
    <w:p w14:paraId="65579D85" w14:textId="77777777" w:rsidR="006647B0" w:rsidRDefault="006647B0" w:rsidP="006647B0">
      <w:pPr>
        <w:pStyle w:val="Titre3"/>
        <w:spacing w:before="270" w:after="120"/>
        <w:rPr>
          <w:sz w:val="28"/>
          <w:szCs w:val="28"/>
        </w:rPr>
      </w:pPr>
      <w:r>
        <w:rPr>
          <w:sz w:val="28"/>
          <w:szCs w:val="28"/>
        </w:rPr>
        <w:t>Etape 3 — Formulaire Médical</w:t>
      </w:r>
    </w:p>
    <w:p w14:paraId="6D42D5CC" w14:textId="77777777" w:rsidR="006647B0" w:rsidRDefault="006647B0" w:rsidP="006647B0">
      <w:pPr>
        <w:rPr>
          <w:sz w:val="24"/>
          <w:szCs w:val="24"/>
        </w:rPr>
      </w:pPr>
      <w:r>
        <w:t>Le patient remplit un formulaire structuré avec :</w:t>
      </w:r>
    </w:p>
    <w:p w14:paraId="3810F530" w14:textId="77777777" w:rsidR="006647B0" w:rsidRDefault="006647B0" w:rsidP="006647B0">
      <w:pPr>
        <w:numPr>
          <w:ilvl w:val="0"/>
          <w:numId w:val="7"/>
        </w:numPr>
        <w:spacing w:before="30" w:after="30" w:line="240" w:lineRule="auto"/>
        <w:ind w:left="960"/>
      </w:pPr>
      <w:r>
        <w:t>Questions à choix multiples (champs obligatoires)</w:t>
      </w:r>
    </w:p>
    <w:p w14:paraId="7D9AF27F" w14:textId="77777777" w:rsidR="006647B0" w:rsidRDefault="006647B0" w:rsidP="006647B0">
      <w:pPr>
        <w:numPr>
          <w:ilvl w:val="0"/>
          <w:numId w:val="8"/>
        </w:numPr>
        <w:spacing w:before="30" w:after="30" w:line="240" w:lineRule="auto"/>
        <w:ind w:left="960"/>
      </w:pPr>
      <w:r>
        <w:t>Champs libres de description</w:t>
      </w:r>
    </w:p>
    <w:p w14:paraId="3C55FDF4" w14:textId="77777777" w:rsidR="006647B0" w:rsidRDefault="006647B0" w:rsidP="006647B0">
      <w:pPr>
        <w:numPr>
          <w:ilvl w:val="0"/>
          <w:numId w:val="9"/>
        </w:numPr>
        <w:spacing w:before="30" w:after="30" w:line="240" w:lineRule="auto"/>
        <w:ind w:left="960"/>
      </w:pPr>
      <w:r>
        <w:t>Upload de photos + rapports médicaux PDF</w:t>
      </w:r>
    </w:p>
    <w:p w14:paraId="49FC5162" w14:textId="77777777" w:rsidR="006647B0" w:rsidRDefault="006647B0" w:rsidP="006647B0">
      <w:pPr>
        <w:pStyle w:val="Titre3"/>
        <w:spacing w:before="270" w:after="120"/>
        <w:rPr>
          <w:sz w:val="28"/>
          <w:szCs w:val="28"/>
        </w:rPr>
      </w:pPr>
      <w:r>
        <w:rPr>
          <w:sz w:val="28"/>
          <w:szCs w:val="28"/>
        </w:rPr>
        <w:t>Etape 4 — Analyse Médicale</w:t>
      </w:r>
    </w:p>
    <w:p w14:paraId="6FCAEAF9" w14:textId="77777777" w:rsidR="006647B0" w:rsidRDefault="006647B0" w:rsidP="006647B0">
      <w:pPr>
        <w:rPr>
          <w:sz w:val="24"/>
          <w:szCs w:val="24"/>
        </w:rPr>
      </w:pPr>
      <w:r>
        <w:t>Le </w:t>
      </w:r>
      <w:r>
        <w:rPr>
          <w:rStyle w:val="markdown-bold-text"/>
          <w:b/>
          <w:bCs/>
        </w:rPr>
        <w:t>médecin</w:t>
      </w:r>
      <w:r>
        <w:t> reçoit une notification, consulte le dossier, et génère un </w:t>
      </w:r>
      <w:r>
        <w:rPr>
          <w:rStyle w:val="markdown-bold-text"/>
          <w:b/>
          <w:bCs/>
        </w:rPr>
        <w:t>rapport médical structuré</w:t>
      </w:r>
      <w:r>
        <w:t> (avec champs pré-définis qu'il peut modifier). C'est ici qu'il valorise l'offre médicale (les actes proposés).</w:t>
      </w:r>
    </w:p>
    <w:p w14:paraId="56A55282" w14:textId="77777777" w:rsidR="006647B0" w:rsidRDefault="006647B0" w:rsidP="006647B0">
      <w:pPr>
        <w:pStyle w:val="Titre3"/>
        <w:spacing w:before="270" w:after="120"/>
        <w:rPr>
          <w:sz w:val="28"/>
          <w:szCs w:val="28"/>
        </w:rPr>
      </w:pPr>
      <w:r>
        <w:rPr>
          <w:sz w:val="28"/>
          <w:szCs w:val="28"/>
        </w:rPr>
        <w:t>Etape 5 — Préparation du Devis</w:t>
      </w:r>
    </w:p>
    <w:p w14:paraId="1F5B2F67" w14:textId="77777777" w:rsidR="006647B0" w:rsidRDefault="006647B0" w:rsidP="006647B0">
      <w:pPr>
        <w:rPr>
          <w:sz w:val="24"/>
          <w:szCs w:val="24"/>
        </w:rPr>
      </w:pPr>
      <w:r>
        <w:t>La </w:t>
      </w:r>
      <w:r>
        <w:rPr>
          <w:rStyle w:val="markdown-bold-text"/>
          <w:b/>
          <w:bCs/>
        </w:rPr>
        <w:t>gestionnaire</w:t>
      </w:r>
      <w:r>
        <w:t> reçoit une notification, complète la valorisation (coûts, rubriques supplémentaires, planning de séjour), puis valide. </w:t>
      </w:r>
      <w:r>
        <w:rPr>
          <w:rStyle w:val="markdown-bold-text"/>
          <w:b/>
          <w:bCs/>
        </w:rPr>
        <w:t>Le devis se génère automatiquement</w:t>
      </w:r>
      <w:r>
        <w:t> à la validation.</w:t>
      </w:r>
    </w:p>
    <w:p w14:paraId="083644A9" w14:textId="77777777" w:rsidR="006647B0" w:rsidRDefault="006647B0" w:rsidP="006647B0">
      <w:pPr>
        <w:pStyle w:val="Titre3"/>
        <w:spacing w:before="270" w:after="120"/>
        <w:rPr>
          <w:sz w:val="28"/>
          <w:szCs w:val="28"/>
        </w:rPr>
      </w:pPr>
      <w:r>
        <w:rPr>
          <w:sz w:val="28"/>
          <w:szCs w:val="28"/>
        </w:rPr>
        <w:t>Etape 6 — Envoi du Devis au Patient</w:t>
      </w:r>
    </w:p>
    <w:p w14:paraId="24F4AA63" w14:textId="77777777" w:rsidR="006647B0" w:rsidRDefault="006647B0" w:rsidP="006647B0">
      <w:pPr>
        <w:rPr>
          <w:sz w:val="24"/>
          <w:szCs w:val="24"/>
        </w:rPr>
      </w:pPr>
      <w:r>
        <w:t>Le patient reçoit une </w:t>
      </w:r>
      <w:r>
        <w:rPr>
          <w:rStyle w:val="markdown-bold-text"/>
          <w:b/>
          <w:bCs/>
        </w:rPr>
        <w:t>notification</w:t>
      </w:r>
      <w:r>
        <w:t> (WhatsApp/app) avec son devis. Il peut consulter, accepter ou communiquer via le chat.</w:t>
      </w:r>
    </w:p>
    <w:p w14:paraId="59396B22" w14:textId="77777777" w:rsidR="006647B0" w:rsidRDefault="006647B0" w:rsidP="006647B0">
      <w:pPr>
        <w:pStyle w:val="Titre3"/>
        <w:spacing w:before="270" w:after="120"/>
        <w:rPr>
          <w:sz w:val="28"/>
          <w:szCs w:val="28"/>
        </w:rPr>
      </w:pPr>
      <w:r>
        <w:rPr>
          <w:sz w:val="28"/>
          <w:szCs w:val="28"/>
        </w:rPr>
        <w:t>Etape 7 — Réservation de la Date</w:t>
      </w:r>
    </w:p>
    <w:p w14:paraId="0ACFE905" w14:textId="77777777" w:rsidR="006647B0" w:rsidRDefault="006647B0" w:rsidP="006647B0">
      <w:pPr>
        <w:rPr>
          <w:sz w:val="24"/>
          <w:szCs w:val="24"/>
        </w:rPr>
      </w:pPr>
      <w:r>
        <w:t>Le patient réserve sa date d'intervention via un </w:t>
      </w:r>
      <w:r>
        <w:rPr>
          <w:rStyle w:val="markdown-bold-text"/>
          <w:b/>
          <w:bCs/>
        </w:rPr>
        <w:t>agenda intégré connecté à Google Agenda</w:t>
      </w:r>
      <w:r>
        <w:t>.</w:t>
      </w:r>
    </w:p>
    <w:p w14:paraId="652B2D58" w14:textId="77777777" w:rsidR="006647B0" w:rsidRDefault="006647B0" w:rsidP="006647B0">
      <w:pPr>
        <w:pStyle w:val="Titre3"/>
        <w:spacing w:before="270" w:after="120"/>
        <w:rPr>
          <w:sz w:val="28"/>
          <w:szCs w:val="28"/>
        </w:rPr>
      </w:pPr>
      <w:r>
        <w:rPr>
          <w:sz w:val="28"/>
          <w:szCs w:val="28"/>
        </w:rPr>
        <w:t>Etape 7bis — Logistique &amp; Planning d'Arrivée </w:t>
      </w:r>
      <w:r>
        <w:rPr>
          <w:rStyle w:val="markdown-italics-text"/>
          <w:i/>
          <w:iCs/>
          <w:sz w:val="28"/>
          <w:szCs w:val="28"/>
        </w:rPr>
        <w:t>(ajout)</w:t>
      </w:r>
    </w:p>
    <w:p w14:paraId="44778294" w14:textId="77777777" w:rsidR="006647B0" w:rsidRDefault="006647B0" w:rsidP="006647B0">
      <w:pPr>
        <w:rPr>
          <w:sz w:val="24"/>
          <w:szCs w:val="24"/>
        </w:rPr>
      </w:pPr>
      <w:r>
        <w:t>Une fois le dossier validé (passeport + billet + devis validé + date fixée), la gestionnaire prépare le </w:t>
      </w:r>
      <w:r>
        <w:rPr>
          <w:rStyle w:val="markdown-bold-text"/>
          <w:b/>
          <w:bCs/>
        </w:rPr>
        <w:t>planning logistique complet</w:t>
      </w:r>
      <w:r>
        <w:t> du séjour de la patiente.</w:t>
      </w:r>
    </w:p>
    <w:p w14:paraId="37D93A0A" w14:textId="77777777" w:rsidR="006647B0" w:rsidRDefault="006647B0" w:rsidP="006647B0">
      <w:pPr>
        <w:pStyle w:val="Titre3"/>
        <w:spacing w:before="270" w:after="120"/>
        <w:rPr>
          <w:sz w:val="28"/>
          <w:szCs w:val="28"/>
        </w:rPr>
      </w:pPr>
      <w:r>
        <w:rPr>
          <w:sz w:val="28"/>
          <w:szCs w:val="28"/>
        </w:rPr>
        <w:lastRenderedPageBreak/>
        <w:t>Etape 8 — Suivi Post-Opératoire</w:t>
      </w:r>
    </w:p>
    <w:p w14:paraId="2394560B" w14:textId="77777777" w:rsidR="006647B0" w:rsidRDefault="006647B0" w:rsidP="006647B0">
      <w:pPr>
        <w:numPr>
          <w:ilvl w:val="0"/>
          <w:numId w:val="10"/>
        </w:numPr>
        <w:spacing w:before="30" w:after="30" w:line="240" w:lineRule="auto"/>
        <w:ind w:left="960"/>
        <w:rPr>
          <w:sz w:val="24"/>
          <w:szCs w:val="24"/>
        </w:rPr>
      </w:pPr>
      <w:r>
        <w:t>La patiente envoie des photos de suivi et communique avec l'équipe</w:t>
      </w:r>
    </w:p>
    <w:p w14:paraId="0CB5B79F" w14:textId="77777777" w:rsidR="006647B0" w:rsidRDefault="006647B0" w:rsidP="006647B0">
      <w:pPr>
        <w:numPr>
          <w:ilvl w:val="0"/>
          <w:numId w:val="11"/>
        </w:numPr>
        <w:spacing w:before="30" w:after="30" w:line="240" w:lineRule="auto"/>
        <w:ind w:left="960"/>
      </w:pPr>
      <w:r>
        <w:t>Le médecin génère un </w:t>
      </w:r>
      <w:r>
        <w:rPr>
          <w:rStyle w:val="markdown-bold-text"/>
          <w:b/>
          <w:bCs/>
        </w:rPr>
        <w:t>compte rendu opératoire téléchargeable</w:t>
      </w:r>
      <w:r>
        <w:t> (texte-type personnalisable)</w:t>
      </w:r>
    </w:p>
    <w:p w14:paraId="3251F726" w14:textId="77777777" w:rsidR="006647B0" w:rsidRDefault="006647B0" w:rsidP="006647B0">
      <w:pPr>
        <w:numPr>
          <w:ilvl w:val="0"/>
          <w:numId w:val="12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24h après le retour</w:t>
      </w:r>
      <w:r>
        <w:t> de la patiente : envoi automatique d'un questionnaire de satisfaction + infos utiles</w:t>
      </w:r>
    </w:p>
    <w:p w14:paraId="0D8342FA" w14:textId="77777777" w:rsidR="006647B0" w:rsidRDefault="006647B0" w:rsidP="006647B0">
      <w:pPr>
        <w:numPr>
          <w:ilvl w:val="0"/>
          <w:numId w:val="13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Alerte automatique à 6 mois</w:t>
      </w:r>
      <w:r>
        <w:t> pour signaler la fin du suivi gratuit</w:t>
      </w:r>
    </w:p>
    <w:p w14:paraId="2A247D22" w14:textId="77777777" w:rsidR="006647B0" w:rsidRDefault="006647B0" w:rsidP="006647B0">
      <w:pPr>
        <w:pStyle w:val="Titre2"/>
        <w:spacing w:before="300" w:after="150"/>
        <w:rPr>
          <w:sz w:val="31"/>
          <w:szCs w:val="31"/>
          <w:lang w:val="fr-FR" w:eastAsia="fr-FR"/>
        </w:rPr>
      </w:pPr>
      <w:r>
        <w:rPr>
          <w:sz w:val="31"/>
          <w:szCs w:val="31"/>
        </w:rPr>
        <w:t>Fonctionnalités Transversales</w:t>
      </w:r>
    </w:p>
    <w:p w14:paraId="54E146A9" w14:textId="77777777" w:rsidR="006647B0" w:rsidRDefault="006647B0" w:rsidP="006647B0">
      <w:pPr>
        <w:numPr>
          <w:ilvl w:val="0"/>
          <w:numId w:val="14"/>
        </w:numPr>
        <w:spacing w:before="30" w:after="30" w:line="240" w:lineRule="auto"/>
        <w:ind w:left="960"/>
        <w:rPr>
          <w:sz w:val="24"/>
          <w:szCs w:val="24"/>
        </w:rPr>
      </w:pPr>
      <w:r>
        <w:rPr>
          <w:rStyle w:val="markdown-bold-text"/>
          <w:b/>
          <w:bCs/>
        </w:rPr>
        <w:t>Notifications à chaque étape</w:t>
      </w:r>
      <w:r>
        <w:t> pour la personne concernée (médecin, gestionnaire, patient)</w:t>
      </w:r>
    </w:p>
    <w:p w14:paraId="61609BE8" w14:textId="77777777" w:rsidR="006647B0" w:rsidRDefault="006647B0" w:rsidP="006647B0">
      <w:pPr>
        <w:numPr>
          <w:ilvl w:val="0"/>
          <w:numId w:val="15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Gestion des rôles</w:t>
      </w:r>
      <w:r>
        <w:t> : chaque acteur voit uniquement ce qui le concerne</w:t>
      </w:r>
    </w:p>
    <w:p w14:paraId="5249FD4E" w14:textId="77777777" w:rsidR="006647B0" w:rsidRDefault="006647B0" w:rsidP="006647B0">
      <w:pPr>
        <w:numPr>
          <w:ilvl w:val="0"/>
          <w:numId w:val="16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Mode hors-connexion partiel</w:t>
      </w:r>
      <w:r>
        <w:t> (PWA — cache local pour les données consultées)</w:t>
      </w:r>
    </w:p>
    <w:p w14:paraId="7B8773FF" w14:textId="77777777" w:rsidR="006647B0" w:rsidRDefault="006647B0" w:rsidP="006647B0">
      <w:pPr>
        <w:numPr>
          <w:ilvl w:val="0"/>
          <w:numId w:val="17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Dashboard</w:t>
      </w:r>
      <w:r>
        <w:t> : suivi des leads, conversions, sources (Instagram vs WhatsApp vs Google)</w:t>
      </w:r>
    </w:p>
    <w:p w14:paraId="1679F59A" w14:textId="77777777" w:rsidR="006647B0" w:rsidRDefault="006647B0" w:rsidP="006647B0">
      <w:pPr>
        <w:numPr>
          <w:ilvl w:val="0"/>
          <w:numId w:val="18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Dossiers locaux</w:t>
      </w:r>
      <w:r>
        <w:t> : possibilité de créer un dossier patient directement en consultation (sans passage par le lien)</w:t>
      </w:r>
    </w:p>
    <w:p w14:paraId="5FCFC114" w14:textId="77777777" w:rsidR="006647B0" w:rsidRDefault="006647B0" w:rsidP="006647B0">
      <w:pPr>
        <w:numPr>
          <w:ilvl w:val="0"/>
          <w:numId w:val="19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Multilingue</w:t>
      </w:r>
      <w:r>
        <w:t> (interface en plusieurs langues)</w:t>
      </w:r>
    </w:p>
    <w:p w14:paraId="402EF595" w14:textId="77777777" w:rsidR="006647B0" w:rsidRDefault="006647B0" w:rsidP="006647B0">
      <w:pPr>
        <w:tabs>
          <w:tab w:val="left" w:pos="360"/>
        </w:tabs>
        <w:spacing w:before="240" w:after="240"/>
      </w:pPr>
      <w:r>
        <w:pict w14:anchorId="69B2A53B">
          <v:rect id="_x0000_i1029" style="width:0;height:.75pt" o:hralign="center" o:hrstd="t" o:hr="t" fillcolor="#a0a0a0" stroked="f"/>
        </w:pict>
      </w:r>
    </w:p>
    <w:p w14:paraId="64901C62" w14:textId="77777777" w:rsidR="006647B0" w:rsidRDefault="006647B0" w:rsidP="006647B0">
      <w:pPr>
        <w:pStyle w:val="Titre2"/>
        <w:spacing w:before="300" w:after="150"/>
        <w:rPr>
          <w:sz w:val="31"/>
          <w:szCs w:val="31"/>
        </w:rPr>
      </w:pPr>
      <w:r>
        <w:rPr>
          <w:sz w:val="31"/>
          <w:szCs w:val="31"/>
        </w:rPr>
        <w:t>Ce qui est prévu pour plus tard (Phase 2)</w:t>
      </w:r>
    </w:p>
    <w:p w14:paraId="079DD1D8" w14:textId="77777777" w:rsidR="006647B0" w:rsidRDefault="006647B0" w:rsidP="006647B0">
      <w:pPr>
        <w:numPr>
          <w:ilvl w:val="0"/>
          <w:numId w:val="20"/>
        </w:numPr>
        <w:spacing w:before="30" w:after="30" w:line="240" w:lineRule="auto"/>
        <w:ind w:left="960"/>
        <w:rPr>
          <w:sz w:val="24"/>
          <w:szCs w:val="24"/>
        </w:rPr>
      </w:pPr>
      <w:r>
        <w:t>IA pour pré-diagnostic automatique</w:t>
      </w:r>
    </w:p>
    <w:p w14:paraId="4C87F0B5" w14:textId="77777777" w:rsidR="006647B0" w:rsidRDefault="006647B0" w:rsidP="006647B0">
      <w:pPr>
        <w:numPr>
          <w:ilvl w:val="0"/>
          <w:numId w:val="21"/>
        </w:numPr>
        <w:spacing w:before="30" w:after="30" w:line="240" w:lineRule="auto"/>
        <w:ind w:left="960"/>
      </w:pPr>
      <w:r>
        <w:t>Paiement en ligne</w:t>
      </w:r>
    </w:p>
    <w:p w14:paraId="162A3429" w14:textId="77777777" w:rsidR="006647B0" w:rsidRDefault="006647B0" w:rsidP="006647B0">
      <w:pPr>
        <w:numPr>
          <w:ilvl w:val="0"/>
          <w:numId w:val="22"/>
        </w:numPr>
        <w:spacing w:before="30" w:after="30" w:line="240" w:lineRule="auto"/>
        <w:ind w:left="960"/>
      </w:pPr>
      <w:r>
        <w:t>Signature électronique</w:t>
      </w:r>
    </w:p>
    <w:p w14:paraId="6C1FCBA7" w14:textId="77777777" w:rsidR="006647B0" w:rsidRDefault="006647B0" w:rsidP="006647B0">
      <w:pPr>
        <w:numPr>
          <w:ilvl w:val="0"/>
          <w:numId w:val="23"/>
        </w:numPr>
        <w:spacing w:before="30" w:after="30" w:line="240" w:lineRule="auto"/>
        <w:ind w:left="960"/>
      </w:pPr>
      <w:r>
        <w:t>Automatisation marketing</w:t>
      </w:r>
    </w:p>
    <w:p w14:paraId="1AD4BFCE" w14:textId="77777777" w:rsidR="006647B0" w:rsidRDefault="006647B0" w:rsidP="006647B0">
      <w:pPr>
        <w:spacing w:before="240" w:after="240"/>
      </w:pPr>
      <w:r>
        <w:pict w14:anchorId="0579BBC1">
          <v:rect id="_x0000_i1030" style="width:0;height:.75pt" o:hralign="center" o:hrstd="t" o:hr="t" fillcolor="#a0a0a0" stroked="f"/>
        </w:pict>
      </w:r>
    </w:p>
    <w:p w14:paraId="6ECEF84E" w14:textId="77777777" w:rsidR="006647B0" w:rsidRDefault="006647B0" w:rsidP="006647B0">
      <w:pPr>
        <w:pStyle w:val="Titre2"/>
        <w:spacing w:before="300" w:after="150"/>
        <w:rPr>
          <w:sz w:val="31"/>
          <w:szCs w:val="31"/>
        </w:rPr>
      </w:pPr>
      <w:r>
        <w:rPr>
          <w:sz w:val="31"/>
          <w:szCs w:val="31"/>
        </w:rPr>
        <w:t>En Résumé — Le Flux Principal</w:t>
      </w:r>
    </w:p>
    <w:p w14:paraId="1518CA90" w14:textId="77777777" w:rsidR="006647B0" w:rsidRDefault="006647B0" w:rsidP="006647B0">
      <w:pPr>
        <w:shd w:val="clear" w:color="auto" w:fill="181818"/>
        <w:spacing w:line="300" w:lineRule="atLeast"/>
        <w:rPr>
          <w:rFonts w:ascii="inherit" w:hAnsi="inherit"/>
          <w:sz w:val="18"/>
          <w:szCs w:val="18"/>
        </w:rPr>
      </w:pPr>
      <w:r>
        <w:rPr>
          <w:rStyle w:val="mtk1"/>
          <w:rFonts w:ascii="inherit" w:hAnsi="inherit"/>
          <w:sz w:val="18"/>
          <w:szCs w:val="18"/>
        </w:rPr>
        <w:t>Lien partagé → Compte patient → Formulaire médical</w:t>
      </w:r>
    </w:p>
    <w:p w14:paraId="731FC476" w14:textId="77777777" w:rsidR="006647B0" w:rsidRDefault="006647B0" w:rsidP="006647B0">
      <w:pPr>
        <w:shd w:val="clear" w:color="auto" w:fill="181818"/>
        <w:spacing w:line="300" w:lineRule="atLeast"/>
        <w:rPr>
          <w:rFonts w:ascii="inherit" w:hAnsi="inherit"/>
          <w:sz w:val="18"/>
          <w:szCs w:val="18"/>
        </w:rPr>
      </w:pPr>
      <w:r>
        <w:rPr>
          <w:rStyle w:val="mtk1"/>
          <w:rFonts w:ascii="inherit" w:hAnsi="inherit"/>
          <w:sz w:val="18"/>
          <w:szCs w:val="18"/>
        </w:rPr>
        <w:t xml:space="preserve">  → Rapport médecin → Devis gestionnaire</w:t>
      </w:r>
    </w:p>
    <w:p w14:paraId="24C0CE04" w14:textId="77777777" w:rsidR="006647B0" w:rsidRDefault="006647B0" w:rsidP="006647B0">
      <w:pPr>
        <w:shd w:val="clear" w:color="auto" w:fill="181818"/>
        <w:spacing w:line="300" w:lineRule="atLeast"/>
        <w:rPr>
          <w:rFonts w:ascii="inherit" w:hAnsi="inherit"/>
          <w:sz w:val="18"/>
          <w:szCs w:val="18"/>
        </w:rPr>
      </w:pPr>
      <w:r>
        <w:rPr>
          <w:rStyle w:val="mtk1"/>
          <w:rFonts w:ascii="inherit" w:hAnsi="inherit"/>
          <w:sz w:val="18"/>
          <w:szCs w:val="18"/>
        </w:rPr>
        <w:t xml:space="preserve">  → Réservation agenda → Logistique séjour</w:t>
      </w:r>
    </w:p>
    <w:p w14:paraId="13AC3FB4" w14:textId="77777777" w:rsidR="006647B0" w:rsidRDefault="006647B0" w:rsidP="006647B0">
      <w:pPr>
        <w:shd w:val="clear" w:color="auto" w:fill="181818"/>
        <w:spacing w:line="300" w:lineRule="atLeast"/>
        <w:rPr>
          <w:rFonts w:ascii="inherit" w:hAnsi="inherit"/>
          <w:sz w:val="18"/>
          <w:szCs w:val="18"/>
        </w:rPr>
      </w:pPr>
      <w:r>
        <w:rPr>
          <w:rStyle w:val="mtk1"/>
          <w:rFonts w:ascii="inherit" w:hAnsi="inherit"/>
          <w:sz w:val="18"/>
          <w:szCs w:val="18"/>
        </w:rPr>
        <w:t xml:space="preserve">  → Intervention → Suivi PostOp (6 mois)</w:t>
      </w:r>
    </w:p>
    <w:p w14:paraId="5214A479" w14:textId="77777777" w:rsidR="006647B0" w:rsidRDefault="006647B0" w:rsidP="006647B0">
      <w:pPr>
        <w:shd w:val="clear" w:color="auto" w:fill="181818"/>
        <w:spacing w:line="300" w:lineRule="atLeast"/>
        <w:rPr>
          <w:rFonts w:ascii="inherit" w:hAnsi="inherit"/>
          <w:sz w:val="18"/>
          <w:szCs w:val="18"/>
        </w:rPr>
      </w:pPr>
      <w:r>
        <w:rPr>
          <w:rStyle w:val="mtk1"/>
          <w:rFonts w:ascii="inherit" w:hAnsi="inherit"/>
          <w:sz w:val="18"/>
          <w:szCs w:val="18"/>
        </w:rPr>
        <w:t xml:space="preserve">  → Compte rendu opératoire + Questionnaire satisfaction</w:t>
      </w:r>
    </w:p>
    <w:p w14:paraId="715CB8EE" w14:textId="2C002D7C" w:rsidR="00E0111A" w:rsidRDefault="00E0111A" w:rsidP="00A91764"/>
    <w:p w14:paraId="11FD4ACF" w14:textId="77777777" w:rsidR="00683CA2" w:rsidRDefault="00683CA2" w:rsidP="00A91764"/>
    <w:p w14:paraId="4BCB7CAD" w14:textId="77777777" w:rsidR="00683CA2" w:rsidRDefault="00683CA2" w:rsidP="00A91764"/>
    <w:p w14:paraId="053B2773" w14:textId="77777777" w:rsidR="00683CA2" w:rsidRDefault="00683CA2" w:rsidP="00683CA2">
      <w:pPr>
        <w:pStyle w:val="Titre2"/>
        <w:spacing w:before="300" w:after="150"/>
        <w:rPr>
          <w:sz w:val="31"/>
          <w:szCs w:val="31"/>
          <w:lang w:val="fr-FR" w:eastAsia="fr-FR"/>
        </w:rPr>
      </w:pPr>
      <w:r>
        <w:rPr>
          <w:sz w:val="31"/>
          <w:szCs w:val="31"/>
        </w:rPr>
        <w:t>Parcours Patient</w:t>
      </w:r>
    </w:p>
    <w:p w14:paraId="49652771" w14:textId="77777777" w:rsidR="00683CA2" w:rsidRDefault="00683CA2" w:rsidP="00683CA2">
      <w:pPr>
        <w:numPr>
          <w:ilvl w:val="0"/>
          <w:numId w:val="24"/>
        </w:numPr>
        <w:spacing w:before="30" w:after="30" w:line="240" w:lineRule="auto"/>
        <w:ind w:left="960"/>
        <w:rPr>
          <w:sz w:val="24"/>
          <w:szCs w:val="24"/>
        </w:rPr>
      </w:pPr>
      <w:r>
        <w:rPr>
          <w:rStyle w:val="markdown-bold-text"/>
          <w:b/>
          <w:bCs/>
        </w:rPr>
        <w:t>Connexion</w:t>
      </w:r>
    </w:p>
    <w:p w14:paraId="48A6EA86" w14:textId="77777777" w:rsidR="00683CA2" w:rsidRDefault="00683CA2" w:rsidP="00683CA2">
      <w:pPr>
        <w:numPr>
          <w:ilvl w:val="0"/>
          <w:numId w:val="25"/>
        </w:numPr>
        <w:spacing w:before="30" w:after="30" w:line="240" w:lineRule="auto"/>
        <w:ind w:left="960"/>
      </w:pPr>
      <w:r>
        <w:t>Aller sur </w:t>
      </w:r>
      <w:r>
        <w:rPr>
          <w:rStyle w:val="markdown-inline-code"/>
          <w:rFonts w:ascii="Consolas" w:hAnsi="Consolas"/>
        </w:rPr>
        <w:t>Login</w:t>
      </w:r>
    </w:p>
    <w:p w14:paraId="467FF3AA" w14:textId="77777777" w:rsidR="00683CA2" w:rsidRDefault="00683CA2" w:rsidP="00683CA2">
      <w:pPr>
        <w:numPr>
          <w:ilvl w:val="0"/>
          <w:numId w:val="26"/>
        </w:numPr>
        <w:spacing w:before="30" w:after="30" w:line="240" w:lineRule="auto"/>
        <w:ind w:left="960"/>
      </w:pPr>
      <w:r>
        <w:t>Se connecter avec le compte patient démo</w:t>
      </w:r>
    </w:p>
    <w:p w14:paraId="35B3AA8F" w14:textId="77777777" w:rsidR="00683CA2" w:rsidRDefault="00683CA2" w:rsidP="00683CA2">
      <w:pPr>
        <w:numPr>
          <w:ilvl w:val="0"/>
          <w:numId w:val="27"/>
        </w:numPr>
        <w:spacing w:before="30" w:after="30" w:line="240" w:lineRule="auto"/>
        <w:ind w:left="960"/>
      </w:pPr>
      <w:r>
        <w:t>Résultat attendu: accès à l’espace patient</w:t>
      </w:r>
    </w:p>
    <w:p w14:paraId="48A2F5B5" w14:textId="77777777" w:rsidR="00683CA2" w:rsidRDefault="00683CA2" w:rsidP="00683CA2">
      <w:pPr>
        <w:numPr>
          <w:ilvl w:val="0"/>
          <w:numId w:val="28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Mon Dossier</w:t>
      </w:r>
    </w:p>
    <w:p w14:paraId="2EB8FEB7" w14:textId="77777777" w:rsidR="00683CA2" w:rsidRDefault="00683CA2" w:rsidP="00683CA2">
      <w:pPr>
        <w:numPr>
          <w:ilvl w:val="0"/>
          <w:numId w:val="29"/>
        </w:numPr>
        <w:spacing w:before="30" w:after="30" w:line="240" w:lineRule="auto"/>
        <w:ind w:left="960"/>
      </w:pPr>
      <w:r>
        <w:t>Ouvrir </w:t>
      </w:r>
      <w:r>
        <w:rPr>
          <w:rStyle w:val="markdown-inline-code"/>
          <w:rFonts w:ascii="Consolas" w:hAnsi="Consolas"/>
        </w:rPr>
        <w:t>Mon Dossier</w:t>
      </w:r>
    </w:p>
    <w:p w14:paraId="0A1083C8" w14:textId="77777777" w:rsidR="00683CA2" w:rsidRDefault="00683CA2" w:rsidP="00683CA2">
      <w:pPr>
        <w:numPr>
          <w:ilvl w:val="0"/>
          <w:numId w:val="30"/>
        </w:numPr>
        <w:spacing w:before="30" w:after="30" w:line="240" w:lineRule="auto"/>
        <w:ind w:left="960"/>
      </w:pPr>
      <w:r>
        <w:t>Vérifier statut global + progression étapes</w:t>
      </w:r>
    </w:p>
    <w:p w14:paraId="369C4634" w14:textId="77777777" w:rsidR="00683CA2" w:rsidRDefault="00683CA2" w:rsidP="00683CA2">
      <w:pPr>
        <w:numPr>
          <w:ilvl w:val="0"/>
          <w:numId w:val="31"/>
        </w:numPr>
        <w:spacing w:before="30" w:after="30" w:line="240" w:lineRule="auto"/>
        <w:ind w:left="960"/>
      </w:pPr>
      <w:r>
        <w:t>Résultat attendu: vue claire de l’avancement</w:t>
      </w:r>
    </w:p>
    <w:p w14:paraId="243E1BB9" w14:textId="77777777" w:rsidR="00683CA2" w:rsidRDefault="00683CA2" w:rsidP="00683CA2">
      <w:pPr>
        <w:numPr>
          <w:ilvl w:val="0"/>
          <w:numId w:val="32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Formulaire Médical</w:t>
      </w:r>
    </w:p>
    <w:p w14:paraId="7DBA5215" w14:textId="77777777" w:rsidR="00683CA2" w:rsidRDefault="00683CA2" w:rsidP="00683CA2">
      <w:pPr>
        <w:numPr>
          <w:ilvl w:val="0"/>
          <w:numId w:val="33"/>
        </w:numPr>
        <w:spacing w:before="30" w:after="30" w:line="240" w:lineRule="auto"/>
        <w:ind w:left="960"/>
      </w:pPr>
      <w:r>
        <w:t>Ouvrir </w:t>
      </w:r>
      <w:r>
        <w:rPr>
          <w:rStyle w:val="markdown-inline-code"/>
          <w:rFonts w:ascii="Consolas" w:hAnsi="Consolas"/>
        </w:rPr>
        <w:t>Formulaire Médical</w:t>
      </w:r>
    </w:p>
    <w:p w14:paraId="6FEBF393" w14:textId="77777777" w:rsidR="00683CA2" w:rsidRDefault="00683CA2" w:rsidP="00683CA2">
      <w:pPr>
        <w:numPr>
          <w:ilvl w:val="0"/>
          <w:numId w:val="34"/>
        </w:numPr>
        <w:spacing w:before="30" w:after="30" w:line="240" w:lineRule="auto"/>
        <w:ind w:left="960"/>
      </w:pPr>
      <w:r>
        <w:t>Remplir champs obligatoires (profil, antécédents, période souhaitée, etc.)</w:t>
      </w:r>
    </w:p>
    <w:p w14:paraId="49EC49A9" w14:textId="77777777" w:rsidR="00683CA2" w:rsidRDefault="00683CA2" w:rsidP="00683CA2">
      <w:pPr>
        <w:numPr>
          <w:ilvl w:val="0"/>
          <w:numId w:val="35"/>
        </w:numPr>
        <w:spacing w:before="30" w:after="30" w:line="240" w:lineRule="auto"/>
        <w:ind w:left="960"/>
      </w:pPr>
      <w:r>
        <w:t>Soumettre le formulaire</w:t>
      </w:r>
    </w:p>
    <w:p w14:paraId="08D2AA98" w14:textId="77777777" w:rsidR="00683CA2" w:rsidRDefault="00683CA2" w:rsidP="00683CA2">
      <w:pPr>
        <w:numPr>
          <w:ilvl w:val="0"/>
          <w:numId w:val="36"/>
        </w:numPr>
        <w:spacing w:before="30" w:after="30" w:line="240" w:lineRule="auto"/>
        <w:ind w:left="960"/>
      </w:pPr>
      <w:r>
        <w:t>Résultat attendu: formulaire enregistré, dossier passe à l’étape suivante</w:t>
      </w:r>
    </w:p>
    <w:p w14:paraId="14E746AA" w14:textId="77777777" w:rsidR="00683CA2" w:rsidRDefault="00683CA2" w:rsidP="00683CA2">
      <w:pPr>
        <w:numPr>
          <w:ilvl w:val="0"/>
          <w:numId w:val="37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Mes Devis</w:t>
      </w:r>
    </w:p>
    <w:p w14:paraId="078E9924" w14:textId="77777777" w:rsidR="00683CA2" w:rsidRDefault="00683CA2" w:rsidP="00683CA2">
      <w:pPr>
        <w:numPr>
          <w:ilvl w:val="0"/>
          <w:numId w:val="38"/>
        </w:numPr>
        <w:spacing w:before="30" w:after="30" w:line="240" w:lineRule="auto"/>
        <w:ind w:left="960"/>
      </w:pPr>
      <w:r>
        <w:t>Ouvrir </w:t>
      </w:r>
      <w:r>
        <w:rPr>
          <w:rStyle w:val="markdown-inline-code"/>
          <w:rFonts w:ascii="Consolas" w:hAnsi="Consolas"/>
        </w:rPr>
        <w:t>Mes Devis</w:t>
      </w:r>
    </w:p>
    <w:p w14:paraId="0495A218" w14:textId="77777777" w:rsidR="00683CA2" w:rsidRDefault="00683CA2" w:rsidP="00683CA2">
      <w:pPr>
        <w:numPr>
          <w:ilvl w:val="0"/>
          <w:numId w:val="39"/>
        </w:numPr>
        <w:spacing w:before="30" w:after="30" w:line="240" w:lineRule="auto"/>
        <w:ind w:left="960"/>
      </w:pPr>
      <w:r>
        <w:t>Consulter lignes de devis + total</w:t>
      </w:r>
    </w:p>
    <w:p w14:paraId="7B78260B" w14:textId="77777777" w:rsidR="00683CA2" w:rsidRDefault="00683CA2" w:rsidP="00683CA2">
      <w:pPr>
        <w:numPr>
          <w:ilvl w:val="0"/>
          <w:numId w:val="40"/>
        </w:numPr>
        <w:spacing w:before="30" w:after="30" w:line="240" w:lineRule="auto"/>
        <w:ind w:left="960"/>
      </w:pPr>
      <w:r>
        <w:t>Télécharger PDF devis</w:t>
      </w:r>
    </w:p>
    <w:p w14:paraId="4B585E18" w14:textId="77777777" w:rsidR="00683CA2" w:rsidRDefault="00683CA2" w:rsidP="00683CA2">
      <w:pPr>
        <w:numPr>
          <w:ilvl w:val="0"/>
          <w:numId w:val="41"/>
        </w:numPr>
        <w:spacing w:before="30" w:after="30" w:line="240" w:lineRule="auto"/>
        <w:ind w:left="960"/>
      </w:pPr>
      <w:r>
        <w:t>Option: demander une modification</w:t>
      </w:r>
    </w:p>
    <w:p w14:paraId="181EA05A" w14:textId="77777777" w:rsidR="00683CA2" w:rsidRDefault="00683CA2" w:rsidP="00683CA2">
      <w:pPr>
        <w:numPr>
          <w:ilvl w:val="0"/>
          <w:numId w:val="42"/>
        </w:numPr>
        <w:spacing w:before="30" w:after="30" w:line="240" w:lineRule="auto"/>
        <w:ind w:left="960"/>
      </w:pPr>
      <w:r>
        <w:t>Résultat attendu: suivi du devis et action possible côté patient</w:t>
      </w:r>
    </w:p>
    <w:p w14:paraId="69FA6A2B" w14:textId="77777777" w:rsidR="00683CA2" w:rsidRDefault="00683CA2" w:rsidP="00683CA2">
      <w:pPr>
        <w:numPr>
          <w:ilvl w:val="0"/>
          <w:numId w:val="43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Agenda</w:t>
      </w:r>
    </w:p>
    <w:p w14:paraId="46C7ECC8" w14:textId="77777777" w:rsidR="00683CA2" w:rsidRDefault="00683CA2" w:rsidP="00683CA2">
      <w:pPr>
        <w:numPr>
          <w:ilvl w:val="0"/>
          <w:numId w:val="44"/>
        </w:numPr>
        <w:spacing w:before="30" w:after="30" w:line="240" w:lineRule="auto"/>
        <w:ind w:left="960"/>
      </w:pPr>
      <w:r>
        <w:t>Ouvrir </w:t>
      </w:r>
      <w:r>
        <w:rPr>
          <w:rStyle w:val="markdown-inline-code"/>
          <w:rFonts w:ascii="Consolas" w:hAnsi="Consolas"/>
        </w:rPr>
        <w:t>Mon Agenda</w:t>
      </w:r>
    </w:p>
    <w:p w14:paraId="7ED3837A" w14:textId="77777777" w:rsidR="00683CA2" w:rsidRDefault="00683CA2" w:rsidP="00683CA2">
      <w:pPr>
        <w:numPr>
          <w:ilvl w:val="0"/>
          <w:numId w:val="45"/>
        </w:numPr>
        <w:spacing w:before="30" w:after="30" w:line="240" w:lineRule="auto"/>
        <w:ind w:left="960"/>
      </w:pPr>
      <w:r>
        <w:t>Voir dates RDV</w:t>
      </w:r>
    </w:p>
    <w:p w14:paraId="1367E2D3" w14:textId="77777777" w:rsidR="00683CA2" w:rsidRDefault="00683CA2" w:rsidP="00683CA2">
      <w:pPr>
        <w:numPr>
          <w:ilvl w:val="0"/>
          <w:numId w:val="46"/>
        </w:numPr>
        <w:spacing w:before="30" w:after="30" w:line="240" w:lineRule="auto"/>
        <w:ind w:left="960"/>
      </w:pPr>
      <w:r>
        <w:t>Tester export </w:t>
      </w:r>
      <w:r>
        <w:rPr>
          <w:rStyle w:val="markdown-inline-code"/>
          <w:rFonts w:ascii="Consolas" w:hAnsi="Consolas"/>
        </w:rPr>
        <w:t>Google</w:t>
      </w:r>
      <w:r>
        <w:t> et </w:t>
      </w:r>
      <w:r>
        <w:rPr>
          <w:rStyle w:val="markdown-inline-code"/>
          <w:rFonts w:ascii="Consolas" w:hAnsi="Consolas"/>
        </w:rPr>
        <w:t>ICS</w:t>
      </w:r>
    </w:p>
    <w:p w14:paraId="137563BD" w14:textId="77777777" w:rsidR="00683CA2" w:rsidRDefault="00683CA2" w:rsidP="00683CA2">
      <w:pPr>
        <w:numPr>
          <w:ilvl w:val="0"/>
          <w:numId w:val="47"/>
        </w:numPr>
        <w:spacing w:before="30" w:after="30" w:line="240" w:lineRule="auto"/>
        <w:ind w:left="960"/>
      </w:pPr>
      <w:r>
        <w:t>Résultat attendu: RDV exportable facilement</w:t>
      </w:r>
    </w:p>
    <w:p w14:paraId="19800E26" w14:textId="77777777" w:rsidR="00683CA2" w:rsidRDefault="00683CA2" w:rsidP="00683CA2">
      <w:pPr>
        <w:numPr>
          <w:ilvl w:val="0"/>
          <w:numId w:val="48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Suivi Post-Op</w:t>
      </w:r>
    </w:p>
    <w:p w14:paraId="60AB7C07" w14:textId="77777777" w:rsidR="00683CA2" w:rsidRDefault="00683CA2" w:rsidP="00683CA2">
      <w:pPr>
        <w:numPr>
          <w:ilvl w:val="0"/>
          <w:numId w:val="49"/>
        </w:numPr>
        <w:spacing w:before="30" w:after="30" w:line="240" w:lineRule="auto"/>
        <w:ind w:left="960"/>
      </w:pPr>
      <w:r>
        <w:t>Ouvrir </w:t>
      </w:r>
      <w:r>
        <w:rPr>
          <w:rStyle w:val="markdown-inline-code"/>
          <w:rFonts w:ascii="Consolas" w:hAnsi="Consolas"/>
        </w:rPr>
        <w:t>Suivi Post-Op</w:t>
      </w:r>
    </w:p>
    <w:p w14:paraId="2DC20989" w14:textId="77777777" w:rsidR="00683CA2" w:rsidRDefault="00683CA2" w:rsidP="00683CA2">
      <w:pPr>
        <w:numPr>
          <w:ilvl w:val="0"/>
          <w:numId w:val="50"/>
        </w:numPr>
        <w:spacing w:before="30" w:after="30" w:line="240" w:lineRule="auto"/>
        <w:ind w:left="960"/>
      </w:pPr>
      <w:r>
        <w:t>Upload photos/documents</w:t>
      </w:r>
    </w:p>
    <w:p w14:paraId="07F4A351" w14:textId="77777777" w:rsidR="00683CA2" w:rsidRDefault="00683CA2" w:rsidP="00683CA2">
      <w:pPr>
        <w:numPr>
          <w:ilvl w:val="0"/>
          <w:numId w:val="51"/>
        </w:numPr>
        <w:spacing w:before="30" w:after="30" w:line="240" w:lineRule="auto"/>
        <w:ind w:left="960"/>
      </w:pPr>
      <w:r>
        <w:t>Télécharger compte-rendu PDF</w:t>
      </w:r>
    </w:p>
    <w:p w14:paraId="4F2A0609" w14:textId="77777777" w:rsidR="00683CA2" w:rsidRDefault="00683CA2" w:rsidP="00683CA2">
      <w:pPr>
        <w:numPr>
          <w:ilvl w:val="0"/>
          <w:numId w:val="52"/>
        </w:numPr>
        <w:spacing w:before="30" w:after="30" w:line="240" w:lineRule="auto"/>
        <w:ind w:left="960"/>
      </w:pPr>
      <w:r>
        <w:t>Répondre questionnaire satisfaction (si disponible)</w:t>
      </w:r>
    </w:p>
    <w:p w14:paraId="1A36562C" w14:textId="77777777" w:rsidR="00683CA2" w:rsidRDefault="00683CA2" w:rsidP="00683CA2">
      <w:pPr>
        <w:numPr>
          <w:ilvl w:val="0"/>
          <w:numId w:val="53"/>
        </w:numPr>
        <w:spacing w:before="30" w:after="30" w:line="240" w:lineRule="auto"/>
        <w:ind w:left="960"/>
      </w:pPr>
      <w:r>
        <w:t>Résultat attendu: suivi post-op complet côté patient</w:t>
      </w:r>
    </w:p>
    <w:p w14:paraId="319493BA" w14:textId="77777777" w:rsidR="00683CA2" w:rsidRDefault="00683CA2" w:rsidP="00683CA2">
      <w:pPr>
        <w:numPr>
          <w:ilvl w:val="0"/>
          <w:numId w:val="54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Chat (si inclus dans la démo)</w:t>
      </w:r>
    </w:p>
    <w:p w14:paraId="2BF413D3" w14:textId="77777777" w:rsidR="00683CA2" w:rsidRDefault="00683CA2" w:rsidP="00683CA2">
      <w:pPr>
        <w:numPr>
          <w:ilvl w:val="0"/>
          <w:numId w:val="55"/>
        </w:numPr>
        <w:spacing w:before="30" w:after="30" w:line="240" w:lineRule="auto"/>
        <w:ind w:left="960"/>
      </w:pPr>
      <w:r>
        <w:t>Ouvrir chat</w:t>
      </w:r>
    </w:p>
    <w:p w14:paraId="4DA9438B" w14:textId="77777777" w:rsidR="00683CA2" w:rsidRDefault="00683CA2" w:rsidP="00683CA2">
      <w:pPr>
        <w:numPr>
          <w:ilvl w:val="0"/>
          <w:numId w:val="56"/>
        </w:numPr>
        <w:spacing w:before="30" w:after="30" w:line="240" w:lineRule="auto"/>
        <w:ind w:left="960"/>
      </w:pPr>
      <w:r>
        <w:t>Tester </w:t>
      </w:r>
      <w:r>
        <w:rPr>
          <w:rStyle w:val="markdown-inline-code"/>
          <w:rFonts w:ascii="Consolas" w:hAnsi="Consolas"/>
        </w:rPr>
        <w:t>Assistant</w:t>
      </w:r>
      <w:r>
        <w:t> puis </w:t>
      </w:r>
      <w:r>
        <w:rPr>
          <w:rStyle w:val="markdown-inline-code"/>
          <w:rFonts w:ascii="Consolas" w:hAnsi="Consolas"/>
        </w:rPr>
        <w:t>Équipe médicale</w:t>
      </w:r>
    </w:p>
    <w:p w14:paraId="719106AE" w14:textId="77777777" w:rsidR="00683CA2" w:rsidRDefault="00683CA2" w:rsidP="00683CA2">
      <w:pPr>
        <w:numPr>
          <w:ilvl w:val="0"/>
          <w:numId w:val="57"/>
        </w:numPr>
        <w:spacing w:before="30" w:after="30" w:line="240" w:lineRule="auto"/>
        <w:ind w:left="960"/>
      </w:pPr>
      <w:r>
        <w:t>Résultat attendu: assistance auto + contact humain</w:t>
      </w:r>
    </w:p>
    <w:p w14:paraId="63BA4396" w14:textId="77777777" w:rsidR="00683CA2" w:rsidRDefault="00683CA2" w:rsidP="00683CA2">
      <w:pPr>
        <w:spacing w:before="240" w:after="240"/>
      </w:pPr>
      <w:r>
        <w:pict w14:anchorId="37898EE2">
          <v:rect id="_x0000_i1033" style="width:0;height:.75pt" o:hralign="center" o:hrstd="t" o:hr="t" fillcolor="#a0a0a0" stroked="f"/>
        </w:pict>
      </w:r>
    </w:p>
    <w:p w14:paraId="7BBFAD6D" w14:textId="77777777" w:rsidR="00683CA2" w:rsidRDefault="00683CA2" w:rsidP="00683CA2">
      <w:pPr>
        <w:pStyle w:val="Titre2"/>
        <w:spacing w:before="300" w:after="150"/>
        <w:rPr>
          <w:sz w:val="31"/>
          <w:szCs w:val="31"/>
        </w:rPr>
      </w:pPr>
      <w:r>
        <w:rPr>
          <w:sz w:val="31"/>
          <w:szCs w:val="31"/>
        </w:rPr>
        <w:t>Parcours Médecin</w:t>
      </w:r>
    </w:p>
    <w:p w14:paraId="036D29EF" w14:textId="77777777" w:rsidR="00683CA2" w:rsidRDefault="00683CA2" w:rsidP="00683CA2">
      <w:pPr>
        <w:numPr>
          <w:ilvl w:val="0"/>
          <w:numId w:val="58"/>
        </w:numPr>
        <w:spacing w:before="30" w:after="30" w:line="240" w:lineRule="auto"/>
        <w:ind w:left="960"/>
        <w:rPr>
          <w:sz w:val="24"/>
          <w:szCs w:val="24"/>
        </w:rPr>
      </w:pPr>
      <w:r>
        <w:rPr>
          <w:rStyle w:val="markdown-bold-text"/>
          <w:b/>
          <w:bCs/>
        </w:rPr>
        <w:t>Connexion</w:t>
      </w:r>
    </w:p>
    <w:p w14:paraId="0DEE68B4" w14:textId="77777777" w:rsidR="00683CA2" w:rsidRDefault="00683CA2" w:rsidP="00683CA2">
      <w:pPr>
        <w:numPr>
          <w:ilvl w:val="0"/>
          <w:numId w:val="59"/>
        </w:numPr>
        <w:spacing w:before="30" w:after="30" w:line="240" w:lineRule="auto"/>
        <w:ind w:left="960"/>
      </w:pPr>
      <w:r>
        <w:lastRenderedPageBreak/>
        <w:t>Se connecter avec compte médecin</w:t>
      </w:r>
    </w:p>
    <w:p w14:paraId="0E3381AF" w14:textId="77777777" w:rsidR="00683CA2" w:rsidRDefault="00683CA2" w:rsidP="00683CA2">
      <w:pPr>
        <w:numPr>
          <w:ilvl w:val="0"/>
          <w:numId w:val="60"/>
        </w:numPr>
        <w:spacing w:before="30" w:after="30" w:line="240" w:lineRule="auto"/>
        <w:ind w:left="960"/>
      </w:pPr>
      <w:r>
        <w:t>Résultat attendu: accès dashboard médecin</w:t>
      </w:r>
    </w:p>
    <w:p w14:paraId="6902C434" w14:textId="77777777" w:rsidR="00683CA2" w:rsidRDefault="00683CA2" w:rsidP="00683CA2">
      <w:pPr>
        <w:numPr>
          <w:ilvl w:val="0"/>
          <w:numId w:val="61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Dashboard</w:t>
      </w:r>
    </w:p>
    <w:p w14:paraId="2A2DF07C" w14:textId="77777777" w:rsidR="00683CA2" w:rsidRDefault="00683CA2" w:rsidP="00683CA2">
      <w:pPr>
        <w:numPr>
          <w:ilvl w:val="0"/>
          <w:numId w:val="62"/>
        </w:numPr>
        <w:spacing w:before="30" w:after="30" w:line="240" w:lineRule="auto"/>
        <w:ind w:left="960"/>
      </w:pPr>
      <w:r>
        <w:t>Vérifier KPI, alertes, dossiers à analyser</w:t>
      </w:r>
    </w:p>
    <w:p w14:paraId="3F6F869C" w14:textId="77777777" w:rsidR="00683CA2" w:rsidRDefault="00683CA2" w:rsidP="00683CA2">
      <w:pPr>
        <w:numPr>
          <w:ilvl w:val="0"/>
          <w:numId w:val="63"/>
        </w:numPr>
        <w:spacing w:before="30" w:after="30" w:line="240" w:lineRule="auto"/>
        <w:ind w:left="960"/>
      </w:pPr>
      <w:r>
        <w:t>Résultat attendu: priorités du jour visibles</w:t>
      </w:r>
    </w:p>
    <w:p w14:paraId="348BE60A" w14:textId="77777777" w:rsidR="00683CA2" w:rsidRDefault="00683CA2" w:rsidP="00683CA2">
      <w:pPr>
        <w:numPr>
          <w:ilvl w:val="0"/>
          <w:numId w:val="64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Patients</w:t>
      </w:r>
    </w:p>
    <w:p w14:paraId="7604DF87" w14:textId="77777777" w:rsidR="00683CA2" w:rsidRDefault="00683CA2" w:rsidP="00683CA2">
      <w:pPr>
        <w:numPr>
          <w:ilvl w:val="0"/>
          <w:numId w:val="65"/>
        </w:numPr>
        <w:spacing w:before="30" w:after="30" w:line="240" w:lineRule="auto"/>
        <w:ind w:left="960"/>
      </w:pPr>
      <w:r>
        <w:t>Ouvrir </w:t>
      </w:r>
      <w:r>
        <w:rPr>
          <w:rStyle w:val="markdown-inline-code"/>
          <w:rFonts w:ascii="Consolas" w:hAnsi="Consolas"/>
        </w:rPr>
        <w:t>Patients</w:t>
      </w:r>
    </w:p>
    <w:p w14:paraId="34002C57" w14:textId="77777777" w:rsidR="00683CA2" w:rsidRDefault="00683CA2" w:rsidP="00683CA2">
      <w:pPr>
        <w:numPr>
          <w:ilvl w:val="0"/>
          <w:numId w:val="66"/>
        </w:numPr>
        <w:spacing w:before="30" w:after="30" w:line="240" w:lineRule="auto"/>
        <w:ind w:left="960"/>
      </w:pPr>
      <w:r>
        <w:t>Rechercher un patient</w:t>
      </w:r>
    </w:p>
    <w:p w14:paraId="05B1C779" w14:textId="77777777" w:rsidR="00683CA2" w:rsidRDefault="00683CA2" w:rsidP="00683CA2">
      <w:pPr>
        <w:numPr>
          <w:ilvl w:val="0"/>
          <w:numId w:val="67"/>
        </w:numPr>
        <w:spacing w:before="30" w:after="30" w:line="240" w:lineRule="auto"/>
        <w:ind w:left="960"/>
      </w:pPr>
      <w:r>
        <w:t>Ouvrir </w:t>
      </w:r>
      <w:r>
        <w:rPr>
          <w:rStyle w:val="markdown-inline-code"/>
          <w:rFonts w:ascii="Consolas" w:hAnsi="Consolas"/>
        </w:rPr>
        <w:t>Dossier patient</w:t>
      </w:r>
    </w:p>
    <w:p w14:paraId="103E1379" w14:textId="77777777" w:rsidR="00683CA2" w:rsidRDefault="00683CA2" w:rsidP="00683CA2">
      <w:pPr>
        <w:numPr>
          <w:ilvl w:val="0"/>
          <w:numId w:val="68"/>
        </w:numPr>
        <w:spacing w:before="30" w:after="30" w:line="240" w:lineRule="auto"/>
        <w:ind w:left="960"/>
      </w:pPr>
      <w:r>
        <w:t>Résultat attendu: informations médicales centralisées</w:t>
      </w:r>
    </w:p>
    <w:p w14:paraId="387DCA5F" w14:textId="77777777" w:rsidR="00683CA2" w:rsidRDefault="00683CA2" w:rsidP="00683CA2">
      <w:pPr>
        <w:numPr>
          <w:ilvl w:val="0"/>
          <w:numId w:val="69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Dossier Patient (détail)</w:t>
      </w:r>
    </w:p>
    <w:p w14:paraId="4CC967F1" w14:textId="77777777" w:rsidR="00683CA2" w:rsidRDefault="00683CA2" w:rsidP="00683CA2">
      <w:pPr>
        <w:numPr>
          <w:ilvl w:val="0"/>
          <w:numId w:val="70"/>
        </w:numPr>
        <w:spacing w:before="30" w:after="30" w:line="240" w:lineRule="auto"/>
        <w:ind w:left="960"/>
      </w:pPr>
      <w:r>
        <w:t>Consulter formulaire médical, pièces jointes, historique</w:t>
      </w:r>
    </w:p>
    <w:p w14:paraId="65A562B0" w14:textId="77777777" w:rsidR="00683CA2" w:rsidRDefault="00683CA2" w:rsidP="00683CA2">
      <w:pPr>
        <w:numPr>
          <w:ilvl w:val="0"/>
          <w:numId w:val="71"/>
        </w:numPr>
        <w:spacing w:before="30" w:after="30" w:line="240" w:lineRule="auto"/>
        <w:ind w:left="960"/>
      </w:pPr>
      <w:r>
        <w:t>Vérifier timeline/étapes</w:t>
      </w:r>
    </w:p>
    <w:p w14:paraId="14C7E77C" w14:textId="77777777" w:rsidR="00683CA2" w:rsidRDefault="00683CA2" w:rsidP="00683CA2">
      <w:pPr>
        <w:numPr>
          <w:ilvl w:val="0"/>
          <w:numId w:val="72"/>
        </w:numPr>
        <w:spacing w:before="30" w:after="30" w:line="240" w:lineRule="auto"/>
        <w:ind w:left="960"/>
      </w:pPr>
      <w:r>
        <w:t>Résultat attendu: lecture médicale complète du cas</w:t>
      </w:r>
    </w:p>
    <w:p w14:paraId="540848F4" w14:textId="77777777" w:rsidR="00683CA2" w:rsidRDefault="00683CA2" w:rsidP="00683CA2">
      <w:pPr>
        <w:numPr>
          <w:ilvl w:val="0"/>
          <w:numId w:val="73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Rapport Médical</w:t>
      </w:r>
    </w:p>
    <w:p w14:paraId="5CE3885D" w14:textId="77777777" w:rsidR="00683CA2" w:rsidRDefault="00683CA2" w:rsidP="00683CA2">
      <w:pPr>
        <w:numPr>
          <w:ilvl w:val="0"/>
          <w:numId w:val="74"/>
        </w:numPr>
        <w:spacing w:before="30" w:after="30" w:line="240" w:lineRule="auto"/>
        <w:ind w:left="960"/>
      </w:pPr>
      <w:r>
        <w:t>Créer/valider rapport</w:t>
      </w:r>
    </w:p>
    <w:p w14:paraId="1FF33BD1" w14:textId="77777777" w:rsidR="00683CA2" w:rsidRDefault="00683CA2" w:rsidP="00683CA2">
      <w:pPr>
        <w:numPr>
          <w:ilvl w:val="0"/>
          <w:numId w:val="75"/>
        </w:numPr>
        <w:spacing w:before="30" w:after="30" w:line="240" w:lineRule="auto"/>
        <w:ind w:left="960"/>
      </w:pPr>
      <w:r>
        <w:t>Exporter PDF rapport</w:t>
      </w:r>
    </w:p>
    <w:p w14:paraId="514A8735" w14:textId="77777777" w:rsidR="00683CA2" w:rsidRDefault="00683CA2" w:rsidP="00683CA2">
      <w:pPr>
        <w:numPr>
          <w:ilvl w:val="0"/>
          <w:numId w:val="76"/>
        </w:numPr>
        <w:spacing w:before="30" w:after="30" w:line="240" w:lineRule="auto"/>
        <w:ind w:left="960"/>
      </w:pPr>
      <w:r>
        <w:t>Résultat attendu: rapport prêt pour étape devis</w:t>
      </w:r>
    </w:p>
    <w:p w14:paraId="3331E4A1" w14:textId="77777777" w:rsidR="00683CA2" w:rsidRDefault="00683CA2" w:rsidP="00683CA2">
      <w:pPr>
        <w:numPr>
          <w:ilvl w:val="0"/>
          <w:numId w:val="77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Suivi / Chat</w:t>
      </w:r>
    </w:p>
    <w:p w14:paraId="1C1CCF4E" w14:textId="77777777" w:rsidR="00683CA2" w:rsidRDefault="00683CA2" w:rsidP="00683CA2">
      <w:pPr>
        <w:numPr>
          <w:ilvl w:val="0"/>
          <w:numId w:val="78"/>
        </w:numPr>
        <w:spacing w:before="30" w:after="30" w:line="240" w:lineRule="auto"/>
        <w:ind w:left="960"/>
      </w:pPr>
      <w:r>
        <w:t>Vérifier échanges avec patient</w:t>
      </w:r>
    </w:p>
    <w:p w14:paraId="18499C82" w14:textId="77777777" w:rsidR="00683CA2" w:rsidRDefault="00683CA2" w:rsidP="00683CA2">
      <w:pPr>
        <w:numPr>
          <w:ilvl w:val="0"/>
          <w:numId w:val="79"/>
        </w:numPr>
        <w:spacing w:before="30" w:after="30" w:line="240" w:lineRule="auto"/>
        <w:ind w:left="960"/>
      </w:pPr>
      <w:r>
        <w:t>Répondre via chat équipe</w:t>
      </w:r>
    </w:p>
    <w:p w14:paraId="5B05F167" w14:textId="77777777" w:rsidR="00683CA2" w:rsidRDefault="00683CA2" w:rsidP="00683CA2">
      <w:pPr>
        <w:numPr>
          <w:ilvl w:val="0"/>
          <w:numId w:val="80"/>
        </w:numPr>
        <w:spacing w:before="30" w:after="30" w:line="240" w:lineRule="auto"/>
        <w:ind w:left="960"/>
      </w:pPr>
      <w:r>
        <w:t>Résultat attendu: continuité médicale et communication tracée</w:t>
      </w:r>
    </w:p>
    <w:p w14:paraId="0E0AF5E1" w14:textId="77777777" w:rsidR="00683CA2" w:rsidRDefault="00683CA2" w:rsidP="00683CA2">
      <w:pPr>
        <w:spacing w:before="240" w:after="240"/>
      </w:pPr>
      <w:r>
        <w:pict w14:anchorId="333B4E64">
          <v:rect id="_x0000_i1034" style="width:0;height:.75pt" o:hralign="center" o:hrstd="t" o:hr="t" fillcolor="#a0a0a0" stroked="f"/>
        </w:pict>
      </w:r>
    </w:p>
    <w:p w14:paraId="55877D12" w14:textId="77777777" w:rsidR="00683CA2" w:rsidRDefault="00683CA2" w:rsidP="00683CA2">
      <w:pPr>
        <w:pStyle w:val="Titre2"/>
        <w:spacing w:before="300" w:after="150"/>
        <w:rPr>
          <w:sz w:val="31"/>
          <w:szCs w:val="31"/>
        </w:rPr>
      </w:pPr>
      <w:r>
        <w:rPr>
          <w:sz w:val="31"/>
          <w:szCs w:val="31"/>
        </w:rPr>
        <w:t>Parcours Gestionnaire</w:t>
      </w:r>
    </w:p>
    <w:p w14:paraId="49D60E8E" w14:textId="77777777" w:rsidR="00683CA2" w:rsidRDefault="00683CA2" w:rsidP="00683CA2">
      <w:pPr>
        <w:numPr>
          <w:ilvl w:val="0"/>
          <w:numId w:val="81"/>
        </w:numPr>
        <w:spacing w:before="30" w:after="30" w:line="240" w:lineRule="auto"/>
        <w:ind w:left="960"/>
        <w:rPr>
          <w:sz w:val="24"/>
          <w:szCs w:val="24"/>
        </w:rPr>
      </w:pPr>
      <w:r>
        <w:rPr>
          <w:rStyle w:val="markdown-bold-text"/>
          <w:b/>
          <w:bCs/>
        </w:rPr>
        <w:t>Connexion</w:t>
      </w:r>
    </w:p>
    <w:p w14:paraId="33F93075" w14:textId="77777777" w:rsidR="00683CA2" w:rsidRDefault="00683CA2" w:rsidP="00683CA2">
      <w:pPr>
        <w:numPr>
          <w:ilvl w:val="0"/>
          <w:numId w:val="82"/>
        </w:numPr>
        <w:spacing w:before="30" w:after="30" w:line="240" w:lineRule="auto"/>
        <w:ind w:left="960"/>
      </w:pPr>
      <w:r>
        <w:t>Se connecter avec compte gestionnaire</w:t>
      </w:r>
    </w:p>
    <w:p w14:paraId="79C4CE4B" w14:textId="77777777" w:rsidR="00683CA2" w:rsidRDefault="00683CA2" w:rsidP="00683CA2">
      <w:pPr>
        <w:numPr>
          <w:ilvl w:val="0"/>
          <w:numId w:val="83"/>
        </w:numPr>
        <w:spacing w:before="30" w:after="30" w:line="240" w:lineRule="auto"/>
        <w:ind w:left="960"/>
      </w:pPr>
      <w:r>
        <w:t>Résultat attendu: accès pilotage opérationnel</w:t>
      </w:r>
    </w:p>
    <w:p w14:paraId="0E2B12A1" w14:textId="77777777" w:rsidR="00683CA2" w:rsidRDefault="00683CA2" w:rsidP="00683CA2">
      <w:pPr>
        <w:numPr>
          <w:ilvl w:val="0"/>
          <w:numId w:val="84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Dashboard</w:t>
      </w:r>
    </w:p>
    <w:p w14:paraId="257655E0" w14:textId="77777777" w:rsidR="00683CA2" w:rsidRDefault="00683CA2" w:rsidP="00683CA2">
      <w:pPr>
        <w:numPr>
          <w:ilvl w:val="0"/>
          <w:numId w:val="85"/>
        </w:numPr>
        <w:spacing w:before="30" w:after="30" w:line="240" w:lineRule="auto"/>
        <w:ind w:left="960"/>
      </w:pPr>
      <w:r>
        <w:t>Vérifier </w:t>
      </w:r>
      <w:r>
        <w:rPr>
          <w:rStyle w:val="markdown-inline-code"/>
          <w:rFonts w:ascii="Consolas" w:hAnsi="Consolas"/>
        </w:rPr>
        <w:t>Devis à traiter</w:t>
      </w:r>
      <w:r>
        <w:t>, </w:t>
      </w:r>
      <w:r>
        <w:rPr>
          <w:rStyle w:val="markdown-inline-code"/>
          <w:rFonts w:ascii="Consolas" w:hAnsi="Consolas"/>
        </w:rPr>
        <w:t>Logistique à préparer</w:t>
      </w:r>
      <w:r>
        <w:t>, notifications</w:t>
      </w:r>
    </w:p>
    <w:p w14:paraId="47C92C5F" w14:textId="77777777" w:rsidR="00683CA2" w:rsidRDefault="00683CA2" w:rsidP="00683CA2">
      <w:pPr>
        <w:numPr>
          <w:ilvl w:val="0"/>
          <w:numId w:val="86"/>
        </w:numPr>
        <w:spacing w:before="30" w:after="30" w:line="240" w:lineRule="auto"/>
        <w:ind w:left="960"/>
      </w:pPr>
      <w:r>
        <w:t>Résultat attendu: actions prioritaires identifiées</w:t>
      </w:r>
    </w:p>
    <w:p w14:paraId="0BB8029F" w14:textId="77777777" w:rsidR="00683CA2" w:rsidRDefault="00683CA2" w:rsidP="00683CA2">
      <w:pPr>
        <w:numPr>
          <w:ilvl w:val="0"/>
          <w:numId w:val="87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Patients</w:t>
      </w:r>
    </w:p>
    <w:p w14:paraId="2D493387" w14:textId="77777777" w:rsidR="00683CA2" w:rsidRDefault="00683CA2" w:rsidP="00683CA2">
      <w:pPr>
        <w:numPr>
          <w:ilvl w:val="0"/>
          <w:numId w:val="88"/>
        </w:numPr>
        <w:spacing w:before="30" w:after="30" w:line="240" w:lineRule="auto"/>
        <w:ind w:left="960"/>
      </w:pPr>
      <w:r>
        <w:t>Ouvrir </w:t>
      </w:r>
      <w:r>
        <w:rPr>
          <w:rStyle w:val="markdown-inline-code"/>
          <w:rFonts w:ascii="Consolas" w:hAnsi="Consolas"/>
        </w:rPr>
        <w:t>Patients</w:t>
      </w:r>
    </w:p>
    <w:p w14:paraId="6C4A8A7F" w14:textId="77777777" w:rsidR="00683CA2" w:rsidRDefault="00683CA2" w:rsidP="00683CA2">
      <w:pPr>
        <w:numPr>
          <w:ilvl w:val="0"/>
          <w:numId w:val="89"/>
        </w:numPr>
        <w:spacing w:before="30" w:after="30" w:line="240" w:lineRule="auto"/>
        <w:ind w:left="960"/>
      </w:pPr>
      <w:r>
        <w:t>Créer un </w:t>
      </w:r>
      <w:r>
        <w:rPr>
          <w:rStyle w:val="markdown-inline-code"/>
          <w:rFonts w:ascii="Consolas" w:hAnsi="Consolas"/>
        </w:rPr>
        <w:t>Nouveau dossier local</w:t>
      </w:r>
      <w:r>
        <w:t> si besoin</w:t>
      </w:r>
    </w:p>
    <w:p w14:paraId="02B01CC8" w14:textId="77777777" w:rsidR="00683CA2" w:rsidRDefault="00683CA2" w:rsidP="00683CA2">
      <w:pPr>
        <w:numPr>
          <w:ilvl w:val="0"/>
          <w:numId w:val="90"/>
        </w:numPr>
        <w:spacing w:before="30" w:after="30" w:line="240" w:lineRule="auto"/>
        <w:ind w:left="960"/>
      </w:pPr>
      <w:r>
        <w:t>Résultat attendu: dossier patient créé côté CRM local</w:t>
      </w:r>
    </w:p>
    <w:p w14:paraId="394CD4D6" w14:textId="77777777" w:rsidR="00683CA2" w:rsidRDefault="00683CA2" w:rsidP="00683CA2">
      <w:pPr>
        <w:numPr>
          <w:ilvl w:val="0"/>
          <w:numId w:val="91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Devis</w:t>
      </w:r>
    </w:p>
    <w:p w14:paraId="538DE7B7" w14:textId="77777777" w:rsidR="00683CA2" w:rsidRDefault="00683CA2" w:rsidP="00683CA2">
      <w:pPr>
        <w:numPr>
          <w:ilvl w:val="0"/>
          <w:numId w:val="92"/>
        </w:numPr>
        <w:spacing w:before="30" w:after="30" w:line="240" w:lineRule="auto"/>
        <w:ind w:left="960"/>
      </w:pPr>
      <w:r>
        <w:t>Ouvrir </w:t>
      </w:r>
      <w:r>
        <w:rPr>
          <w:rStyle w:val="markdown-inline-code"/>
          <w:rFonts w:ascii="Consolas" w:hAnsi="Consolas"/>
        </w:rPr>
        <w:t>Devis</w:t>
      </w:r>
    </w:p>
    <w:p w14:paraId="05FF3D63" w14:textId="77777777" w:rsidR="00683CA2" w:rsidRDefault="00683CA2" w:rsidP="00683CA2">
      <w:pPr>
        <w:numPr>
          <w:ilvl w:val="0"/>
          <w:numId w:val="93"/>
        </w:numPr>
        <w:spacing w:before="30" w:after="30" w:line="240" w:lineRule="auto"/>
        <w:ind w:left="960"/>
      </w:pPr>
      <w:r>
        <w:t>Sélectionner patient</w:t>
      </w:r>
    </w:p>
    <w:p w14:paraId="2BE2B3A4" w14:textId="77777777" w:rsidR="00683CA2" w:rsidRDefault="00683CA2" w:rsidP="00683CA2">
      <w:pPr>
        <w:numPr>
          <w:ilvl w:val="0"/>
          <w:numId w:val="94"/>
        </w:numPr>
        <w:spacing w:before="30" w:after="30" w:line="240" w:lineRule="auto"/>
        <w:ind w:left="960"/>
      </w:pPr>
      <w:r>
        <w:t>Construire devis (lignes, quantités, prix, planning, notes séjour)</w:t>
      </w:r>
    </w:p>
    <w:p w14:paraId="331268A8" w14:textId="77777777" w:rsidR="00683CA2" w:rsidRDefault="00683CA2" w:rsidP="00683CA2">
      <w:pPr>
        <w:numPr>
          <w:ilvl w:val="0"/>
          <w:numId w:val="95"/>
        </w:numPr>
        <w:spacing w:before="30" w:after="30" w:line="240" w:lineRule="auto"/>
        <w:ind w:left="960"/>
      </w:pPr>
      <w:r>
        <w:t>Enregistrer </w:t>
      </w:r>
      <w:r>
        <w:rPr>
          <w:rStyle w:val="markdown-inline-code"/>
          <w:rFonts w:ascii="Consolas" w:hAnsi="Consolas"/>
        </w:rPr>
        <w:t>Brouillon</w:t>
      </w:r>
      <w:r>
        <w:t>, puis </w:t>
      </w:r>
      <w:r>
        <w:rPr>
          <w:rStyle w:val="markdown-inline-code"/>
          <w:rFonts w:ascii="Consolas" w:hAnsi="Consolas"/>
        </w:rPr>
        <w:t>Valider et envoyer</w:t>
      </w:r>
    </w:p>
    <w:p w14:paraId="6445B2D8" w14:textId="77777777" w:rsidR="00683CA2" w:rsidRDefault="00683CA2" w:rsidP="00683CA2">
      <w:pPr>
        <w:numPr>
          <w:ilvl w:val="0"/>
          <w:numId w:val="96"/>
        </w:numPr>
        <w:spacing w:before="30" w:after="30" w:line="240" w:lineRule="auto"/>
        <w:ind w:left="960"/>
      </w:pPr>
      <w:r>
        <w:t>Option: </w:t>
      </w:r>
      <w:r>
        <w:rPr>
          <w:rStyle w:val="markdown-inline-code"/>
          <w:rFonts w:ascii="Consolas" w:hAnsi="Consolas"/>
        </w:rPr>
        <w:t>Refus / abstention</w:t>
      </w:r>
      <w:r>
        <w:t> ou </w:t>
      </w:r>
      <w:r>
        <w:rPr>
          <w:rStyle w:val="markdown-inline-code"/>
          <w:rFonts w:ascii="Consolas" w:hAnsi="Consolas"/>
        </w:rPr>
        <w:t>Nouvelle version</w:t>
      </w:r>
    </w:p>
    <w:p w14:paraId="60EB030D" w14:textId="77777777" w:rsidR="00683CA2" w:rsidRDefault="00683CA2" w:rsidP="00683CA2">
      <w:pPr>
        <w:numPr>
          <w:ilvl w:val="0"/>
          <w:numId w:val="97"/>
        </w:numPr>
        <w:spacing w:before="30" w:after="30" w:line="240" w:lineRule="auto"/>
        <w:ind w:left="960"/>
      </w:pPr>
      <w:r>
        <w:t>Résultat attendu: cycle devis complet et traçable</w:t>
      </w:r>
    </w:p>
    <w:p w14:paraId="32E0E9DB" w14:textId="77777777" w:rsidR="00683CA2" w:rsidRDefault="00683CA2" w:rsidP="00683CA2">
      <w:pPr>
        <w:numPr>
          <w:ilvl w:val="0"/>
          <w:numId w:val="98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Logistique</w:t>
      </w:r>
    </w:p>
    <w:p w14:paraId="7978521E" w14:textId="77777777" w:rsidR="00683CA2" w:rsidRDefault="00683CA2" w:rsidP="00683CA2">
      <w:pPr>
        <w:numPr>
          <w:ilvl w:val="0"/>
          <w:numId w:val="99"/>
        </w:numPr>
        <w:spacing w:before="30" w:after="30" w:line="240" w:lineRule="auto"/>
        <w:ind w:left="960"/>
      </w:pPr>
      <w:r>
        <w:lastRenderedPageBreak/>
        <w:t>Ouvrir </w:t>
      </w:r>
      <w:r>
        <w:rPr>
          <w:rStyle w:val="markdown-inline-code"/>
          <w:rFonts w:ascii="Consolas" w:hAnsi="Consolas"/>
        </w:rPr>
        <w:t>Logistique</w:t>
      </w:r>
    </w:p>
    <w:p w14:paraId="17F347C1" w14:textId="77777777" w:rsidR="00683CA2" w:rsidRDefault="00683CA2" w:rsidP="00683CA2">
      <w:pPr>
        <w:numPr>
          <w:ilvl w:val="0"/>
          <w:numId w:val="100"/>
        </w:numPr>
        <w:spacing w:before="30" w:after="30" w:line="240" w:lineRule="auto"/>
        <w:ind w:left="960"/>
      </w:pPr>
      <w:r>
        <w:t>Renseigner étapes séjour (transport, hébergement, accueil, etc.)</w:t>
      </w:r>
    </w:p>
    <w:p w14:paraId="6B147E85" w14:textId="77777777" w:rsidR="00683CA2" w:rsidRDefault="00683CA2" w:rsidP="00683CA2">
      <w:pPr>
        <w:numPr>
          <w:ilvl w:val="0"/>
          <w:numId w:val="101"/>
        </w:numPr>
        <w:spacing w:before="30" w:after="30" w:line="240" w:lineRule="auto"/>
        <w:ind w:left="960"/>
      </w:pPr>
      <w:r>
        <w:t>Finaliser étape logistique</w:t>
      </w:r>
    </w:p>
    <w:p w14:paraId="0C469221" w14:textId="77777777" w:rsidR="00683CA2" w:rsidRDefault="00683CA2" w:rsidP="00683CA2">
      <w:pPr>
        <w:numPr>
          <w:ilvl w:val="0"/>
          <w:numId w:val="102"/>
        </w:numPr>
        <w:spacing w:before="30" w:after="30" w:line="240" w:lineRule="auto"/>
        <w:ind w:left="960"/>
      </w:pPr>
      <w:r>
        <w:t>Résultat attendu: préparation opérationnelle validée</w:t>
      </w:r>
    </w:p>
    <w:p w14:paraId="0A60BF5A" w14:textId="77777777" w:rsidR="00683CA2" w:rsidRDefault="00683CA2" w:rsidP="00683CA2">
      <w:pPr>
        <w:numPr>
          <w:ilvl w:val="0"/>
          <w:numId w:val="103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Communication</w:t>
      </w:r>
    </w:p>
    <w:p w14:paraId="3C999E7C" w14:textId="77777777" w:rsidR="00683CA2" w:rsidRDefault="00683CA2" w:rsidP="00683CA2">
      <w:pPr>
        <w:numPr>
          <w:ilvl w:val="0"/>
          <w:numId w:val="104"/>
        </w:numPr>
        <w:spacing w:before="30" w:after="30" w:line="240" w:lineRule="auto"/>
        <w:ind w:left="960"/>
      </w:pPr>
      <w:r>
        <w:t>Ouvrir </w:t>
      </w:r>
      <w:r>
        <w:rPr>
          <w:rStyle w:val="markdown-inline-code"/>
          <w:rFonts w:ascii="Consolas" w:hAnsi="Consolas"/>
        </w:rPr>
        <w:t>Communication</w:t>
      </w:r>
    </w:p>
    <w:p w14:paraId="6C61DD20" w14:textId="77777777" w:rsidR="00683CA2" w:rsidRDefault="00683CA2" w:rsidP="00683CA2">
      <w:pPr>
        <w:numPr>
          <w:ilvl w:val="0"/>
          <w:numId w:val="105"/>
        </w:numPr>
        <w:spacing w:before="30" w:after="30" w:line="240" w:lineRule="auto"/>
        <w:ind w:left="960"/>
      </w:pPr>
      <w:r>
        <w:t>Modifier textes d’accompagnement (templates)</w:t>
      </w:r>
    </w:p>
    <w:p w14:paraId="016D0BEA" w14:textId="77777777" w:rsidR="00683CA2" w:rsidRDefault="00683CA2" w:rsidP="00683CA2">
      <w:pPr>
        <w:numPr>
          <w:ilvl w:val="0"/>
          <w:numId w:val="106"/>
        </w:numPr>
        <w:spacing w:before="30" w:after="30" w:line="240" w:lineRule="auto"/>
        <w:ind w:left="960"/>
      </w:pPr>
      <w:r>
        <w:t>Activer/désactiver canal + prévisualiser</w:t>
      </w:r>
    </w:p>
    <w:p w14:paraId="4F6ECA14" w14:textId="77777777" w:rsidR="00683CA2" w:rsidRDefault="00683CA2" w:rsidP="00683CA2">
      <w:pPr>
        <w:numPr>
          <w:ilvl w:val="0"/>
          <w:numId w:val="107"/>
        </w:numPr>
        <w:spacing w:before="30" w:after="30" w:line="240" w:lineRule="auto"/>
        <w:ind w:left="960"/>
      </w:pPr>
      <w:r>
        <w:t>Résultat attendu: messages adaptables selon besoin client</w:t>
      </w:r>
    </w:p>
    <w:p w14:paraId="684B3256" w14:textId="77777777" w:rsidR="00683CA2" w:rsidRDefault="00683CA2" w:rsidP="00683CA2">
      <w:pPr>
        <w:numPr>
          <w:ilvl w:val="0"/>
          <w:numId w:val="108"/>
        </w:numPr>
        <w:spacing w:before="30" w:after="30" w:line="240" w:lineRule="auto"/>
        <w:ind w:left="960"/>
      </w:pPr>
      <w:r>
        <w:rPr>
          <w:rStyle w:val="markdown-bold-text"/>
          <w:b/>
          <w:bCs/>
        </w:rPr>
        <w:t>Notifications</w:t>
      </w:r>
    </w:p>
    <w:p w14:paraId="27D70714" w14:textId="77777777" w:rsidR="00683CA2" w:rsidRDefault="00683CA2" w:rsidP="00683CA2">
      <w:pPr>
        <w:numPr>
          <w:ilvl w:val="0"/>
          <w:numId w:val="109"/>
        </w:numPr>
        <w:spacing w:before="30" w:after="30" w:line="240" w:lineRule="auto"/>
        <w:ind w:left="960"/>
      </w:pPr>
      <w:r>
        <w:t>Ouvrir </w:t>
      </w:r>
      <w:r>
        <w:rPr>
          <w:rStyle w:val="markdown-inline-code"/>
          <w:rFonts w:ascii="Consolas" w:hAnsi="Consolas"/>
        </w:rPr>
        <w:t>Notifications</w:t>
      </w:r>
    </w:p>
    <w:p w14:paraId="7F374B13" w14:textId="77777777" w:rsidR="00683CA2" w:rsidRDefault="00683CA2" w:rsidP="00683CA2">
      <w:pPr>
        <w:numPr>
          <w:ilvl w:val="0"/>
          <w:numId w:val="110"/>
        </w:numPr>
        <w:spacing w:before="30" w:after="30" w:line="240" w:lineRule="auto"/>
        <w:ind w:left="960"/>
      </w:pPr>
      <w:r>
        <w:t>Voir non lues, marquer lues</w:t>
      </w:r>
    </w:p>
    <w:p w14:paraId="07481CAE" w14:textId="77777777" w:rsidR="00683CA2" w:rsidRDefault="00683CA2" w:rsidP="00683CA2">
      <w:pPr>
        <w:numPr>
          <w:ilvl w:val="0"/>
          <w:numId w:val="111"/>
        </w:numPr>
        <w:spacing w:before="30" w:after="30" w:line="240" w:lineRule="auto"/>
        <w:ind w:left="960"/>
      </w:pPr>
      <w:r>
        <w:t>Résultat attendu: suivi des tâches et événements en temps réel</w:t>
      </w:r>
    </w:p>
    <w:p w14:paraId="7B6FF5EA" w14:textId="77777777" w:rsidR="00683CA2" w:rsidRDefault="00683CA2" w:rsidP="00A91764"/>
    <w:sectPr w:rsidR="00683C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EDEB6A" w14:textId="77777777" w:rsidR="00A7227E" w:rsidRDefault="00A7227E">
      <w:pPr>
        <w:spacing w:line="240" w:lineRule="auto"/>
      </w:pPr>
      <w:r>
        <w:separator/>
      </w:r>
    </w:p>
  </w:endnote>
  <w:endnote w:type="continuationSeparator" w:id="0">
    <w:p w14:paraId="77C05315" w14:textId="77777777" w:rsidR="00A7227E" w:rsidRDefault="00A722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336E7E" w14:textId="77777777" w:rsidR="00A7227E" w:rsidRDefault="00A7227E">
      <w:pPr>
        <w:spacing w:after="0"/>
      </w:pPr>
      <w:r>
        <w:separator/>
      </w:r>
    </w:p>
  </w:footnote>
  <w:footnote w:type="continuationSeparator" w:id="0">
    <w:p w14:paraId="528E1CF8" w14:textId="77777777" w:rsidR="00A7227E" w:rsidRDefault="00A7227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enum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enum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epuce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epuce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enum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294B65"/>
    <w:multiLevelType w:val="multilevel"/>
    <w:tmpl w:val="3C56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515B1F"/>
    <w:multiLevelType w:val="multilevel"/>
    <w:tmpl w:val="0BBA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BE2310"/>
    <w:multiLevelType w:val="multilevel"/>
    <w:tmpl w:val="92F4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5E2202"/>
    <w:multiLevelType w:val="multilevel"/>
    <w:tmpl w:val="AE7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F6962"/>
    <w:multiLevelType w:val="multilevel"/>
    <w:tmpl w:val="52A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0360F3"/>
    <w:multiLevelType w:val="multilevel"/>
    <w:tmpl w:val="1580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E056AC"/>
    <w:multiLevelType w:val="multilevel"/>
    <w:tmpl w:val="B1F8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166F12"/>
    <w:multiLevelType w:val="multilevel"/>
    <w:tmpl w:val="ABFE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1956B7"/>
    <w:multiLevelType w:val="multilevel"/>
    <w:tmpl w:val="E962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AB4EE8"/>
    <w:multiLevelType w:val="multilevel"/>
    <w:tmpl w:val="C136E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13381A"/>
    <w:multiLevelType w:val="multilevel"/>
    <w:tmpl w:val="0D0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3E16D1"/>
    <w:multiLevelType w:val="multilevel"/>
    <w:tmpl w:val="289E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B50C39"/>
    <w:multiLevelType w:val="multilevel"/>
    <w:tmpl w:val="48AAF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6F3DA4"/>
    <w:multiLevelType w:val="multilevel"/>
    <w:tmpl w:val="EAB26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A4335B"/>
    <w:multiLevelType w:val="multilevel"/>
    <w:tmpl w:val="D48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CC3397"/>
    <w:multiLevelType w:val="multilevel"/>
    <w:tmpl w:val="B84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BE5F1B"/>
    <w:multiLevelType w:val="multilevel"/>
    <w:tmpl w:val="8E84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CC0EF7"/>
    <w:multiLevelType w:val="multilevel"/>
    <w:tmpl w:val="A56E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D01BBD"/>
    <w:multiLevelType w:val="multilevel"/>
    <w:tmpl w:val="A37A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DB2C95"/>
    <w:multiLevelType w:val="multilevel"/>
    <w:tmpl w:val="170E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904C89"/>
    <w:multiLevelType w:val="multilevel"/>
    <w:tmpl w:val="DDD8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270A66"/>
    <w:multiLevelType w:val="multilevel"/>
    <w:tmpl w:val="585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03FD4"/>
    <w:multiLevelType w:val="multilevel"/>
    <w:tmpl w:val="BC3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470C76"/>
    <w:multiLevelType w:val="multilevel"/>
    <w:tmpl w:val="6F2C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481546"/>
    <w:multiLevelType w:val="multilevel"/>
    <w:tmpl w:val="AD0E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7769DA"/>
    <w:multiLevelType w:val="multilevel"/>
    <w:tmpl w:val="526A3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6B7D4B"/>
    <w:multiLevelType w:val="multilevel"/>
    <w:tmpl w:val="F6C2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A243ED"/>
    <w:multiLevelType w:val="multilevel"/>
    <w:tmpl w:val="2AC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146CD4"/>
    <w:multiLevelType w:val="multilevel"/>
    <w:tmpl w:val="C0A4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DE308B"/>
    <w:multiLevelType w:val="multilevel"/>
    <w:tmpl w:val="20B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063D43"/>
    <w:multiLevelType w:val="multilevel"/>
    <w:tmpl w:val="F698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9E050C3"/>
    <w:multiLevelType w:val="multilevel"/>
    <w:tmpl w:val="1F16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BB25B6"/>
    <w:multiLevelType w:val="multilevel"/>
    <w:tmpl w:val="F7D65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A91DD0"/>
    <w:multiLevelType w:val="multilevel"/>
    <w:tmpl w:val="B1B2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B276A0"/>
    <w:multiLevelType w:val="multilevel"/>
    <w:tmpl w:val="64A0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1BD18B8"/>
    <w:multiLevelType w:val="multilevel"/>
    <w:tmpl w:val="ED3C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6A1FD2"/>
    <w:multiLevelType w:val="multilevel"/>
    <w:tmpl w:val="D602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BF1D78"/>
    <w:multiLevelType w:val="multilevel"/>
    <w:tmpl w:val="6D48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C40AD5"/>
    <w:multiLevelType w:val="multilevel"/>
    <w:tmpl w:val="580C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65717D"/>
    <w:multiLevelType w:val="multilevel"/>
    <w:tmpl w:val="4B6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CA7179"/>
    <w:multiLevelType w:val="multilevel"/>
    <w:tmpl w:val="E684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95506B"/>
    <w:multiLevelType w:val="multilevel"/>
    <w:tmpl w:val="AEF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E404A2"/>
    <w:multiLevelType w:val="multilevel"/>
    <w:tmpl w:val="EA06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EE0E03"/>
    <w:multiLevelType w:val="multilevel"/>
    <w:tmpl w:val="6E3A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031F1C"/>
    <w:multiLevelType w:val="multilevel"/>
    <w:tmpl w:val="739C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4EC7959"/>
    <w:multiLevelType w:val="multilevel"/>
    <w:tmpl w:val="2B5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8459C6"/>
    <w:multiLevelType w:val="multilevel"/>
    <w:tmpl w:val="9822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885B64"/>
    <w:multiLevelType w:val="multilevel"/>
    <w:tmpl w:val="C742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227A77"/>
    <w:multiLevelType w:val="multilevel"/>
    <w:tmpl w:val="EF60D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BD3624"/>
    <w:multiLevelType w:val="multilevel"/>
    <w:tmpl w:val="80F6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4B617A"/>
    <w:multiLevelType w:val="multilevel"/>
    <w:tmpl w:val="93D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CD73C8"/>
    <w:multiLevelType w:val="multilevel"/>
    <w:tmpl w:val="0352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AF1D3C"/>
    <w:multiLevelType w:val="multilevel"/>
    <w:tmpl w:val="615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0E2BFB"/>
    <w:multiLevelType w:val="multilevel"/>
    <w:tmpl w:val="EF1E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0286F4E"/>
    <w:multiLevelType w:val="multilevel"/>
    <w:tmpl w:val="C59EE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200BDE"/>
    <w:multiLevelType w:val="multilevel"/>
    <w:tmpl w:val="D26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9D77C5"/>
    <w:multiLevelType w:val="multilevel"/>
    <w:tmpl w:val="0910F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4CC0E8B"/>
    <w:multiLevelType w:val="multilevel"/>
    <w:tmpl w:val="416E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DD0049"/>
    <w:multiLevelType w:val="multilevel"/>
    <w:tmpl w:val="56A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CB2809"/>
    <w:multiLevelType w:val="multilevel"/>
    <w:tmpl w:val="2660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374C22"/>
    <w:multiLevelType w:val="multilevel"/>
    <w:tmpl w:val="FAC4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A927B8A"/>
    <w:multiLevelType w:val="multilevel"/>
    <w:tmpl w:val="679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38605C"/>
    <w:multiLevelType w:val="multilevel"/>
    <w:tmpl w:val="C306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C2217A"/>
    <w:multiLevelType w:val="multilevel"/>
    <w:tmpl w:val="0A70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360ADD"/>
    <w:multiLevelType w:val="multilevel"/>
    <w:tmpl w:val="D090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F5711E"/>
    <w:multiLevelType w:val="multilevel"/>
    <w:tmpl w:val="BCA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E000A55"/>
    <w:multiLevelType w:val="multilevel"/>
    <w:tmpl w:val="1F4A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6836A0"/>
    <w:multiLevelType w:val="multilevel"/>
    <w:tmpl w:val="ACB0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097C34"/>
    <w:multiLevelType w:val="multilevel"/>
    <w:tmpl w:val="74C41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394158B"/>
    <w:multiLevelType w:val="multilevel"/>
    <w:tmpl w:val="525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4A4A59"/>
    <w:multiLevelType w:val="multilevel"/>
    <w:tmpl w:val="009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8D3865"/>
    <w:multiLevelType w:val="multilevel"/>
    <w:tmpl w:val="76341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CC2C63"/>
    <w:multiLevelType w:val="multilevel"/>
    <w:tmpl w:val="215A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6141542"/>
    <w:multiLevelType w:val="multilevel"/>
    <w:tmpl w:val="907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678121F"/>
    <w:multiLevelType w:val="multilevel"/>
    <w:tmpl w:val="DEA4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913436"/>
    <w:multiLevelType w:val="multilevel"/>
    <w:tmpl w:val="5646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650C37"/>
    <w:multiLevelType w:val="multilevel"/>
    <w:tmpl w:val="916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711562"/>
    <w:multiLevelType w:val="multilevel"/>
    <w:tmpl w:val="E63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A009F9"/>
    <w:multiLevelType w:val="multilevel"/>
    <w:tmpl w:val="7828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22356A"/>
    <w:multiLevelType w:val="multilevel"/>
    <w:tmpl w:val="A2B6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AC61B2"/>
    <w:multiLevelType w:val="multilevel"/>
    <w:tmpl w:val="4DCA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61768E"/>
    <w:multiLevelType w:val="multilevel"/>
    <w:tmpl w:val="DA84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0F7C79"/>
    <w:multiLevelType w:val="multilevel"/>
    <w:tmpl w:val="111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7F411A"/>
    <w:multiLevelType w:val="multilevel"/>
    <w:tmpl w:val="96DA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BF633F"/>
    <w:multiLevelType w:val="multilevel"/>
    <w:tmpl w:val="7094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805E1C"/>
    <w:multiLevelType w:val="multilevel"/>
    <w:tmpl w:val="43F2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5650EF2"/>
    <w:multiLevelType w:val="multilevel"/>
    <w:tmpl w:val="0904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9B42E5"/>
    <w:multiLevelType w:val="multilevel"/>
    <w:tmpl w:val="0352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A40D77"/>
    <w:multiLevelType w:val="multilevel"/>
    <w:tmpl w:val="9724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CC5BD4"/>
    <w:multiLevelType w:val="multilevel"/>
    <w:tmpl w:val="1748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9E2B2F"/>
    <w:multiLevelType w:val="multilevel"/>
    <w:tmpl w:val="C956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31555E"/>
    <w:multiLevelType w:val="multilevel"/>
    <w:tmpl w:val="7106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A538F5"/>
    <w:multiLevelType w:val="multilevel"/>
    <w:tmpl w:val="BFC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6C6EF6"/>
    <w:multiLevelType w:val="multilevel"/>
    <w:tmpl w:val="242C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140D7F"/>
    <w:multiLevelType w:val="multilevel"/>
    <w:tmpl w:val="D5F4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4FF2E4B"/>
    <w:multiLevelType w:val="multilevel"/>
    <w:tmpl w:val="51F8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690A93"/>
    <w:multiLevelType w:val="multilevel"/>
    <w:tmpl w:val="BAD28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61C5EBC"/>
    <w:multiLevelType w:val="multilevel"/>
    <w:tmpl w:val="330E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906723"/>
    <w:multiLevelType w:val="multilevel"/>
    <w:tmpl w:val="F26C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CA137C"/>
    <w:multiLevelType w:val="multilevel"/>
    <w:tmpl w:val="75B2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54631B"/>
    <w:multiLevelType w:val="multilevel"/>
    <w:tmpl w:val="9CEE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E32E56"/>
    <w:multiLevelType w:val="multilevel"/>
    <w:tmpl w:val="BD60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E614B7"/>
    <w:multiLevelType w:val="multilevel"/>
    <w:tmpl w:val="D790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7F7275"/>
    <w:multiLevelType w:val="multilevel"/>
    <w:tmpl w:val="6FB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E07DE8"/>
    <w:multiLevelType w:val="multilevel"/>
    <w:tmpl w:val="0AA0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444258">
    <w:abstractNumId w:val="3"/>
  </w:num>
  <w:num w:numId="2" w16cid:durableId="75832776">
    <w:abstractNumId w:val="0"/>
  </w:num>
  <w:num w:numId="3" w16cid:durableId="173764223">
    <w:abstractNumId w:val="4"/>
  </w:num>
  <w:num w:numId="4" w16cid:durableId="809519459">
    <w:abstractNumId w:val="1"/>
  </w:num>
  <w:num w:numId="5" w16cid:durableId="690642750">
    <w:abstractNumId w:val="2"/>
  </w:num>
  <w:num w:numId="6" w16cid:durableId="2138375289">
    <w:abstractNumId w:val="5"/>
  </w:num>
  <w:num w:numId="7" w16cid:durableId="788862918">
    <w:abstractNumId w:val="84"/>
  </w:num>
  <w:num w:numId="8" w16cid:durableId="824660818">
    <w:abstractNumId w:val="69"/>
  </w:num>
  <w:num w:numId="9" w16cid:durableId="2146239421">
    <w:abstractNumId w:val="63"/>
  </w:num>
  <w:num w:numId="10" w16cid:durableId="1679960285">
    <w:abstractNumId w:val="20"/>
  </w:num>
  <w:num w:numId="11" w16cid:durableId="875888775">
    <w:abstractNumId w:val="85"/>
  </w:num>
  <w:num w:numId="12" w16cid:durableId="477500487">
    <w:abstractNumId w:val="99"/>
  </w:num>
  <w:num w:numId="13" w16cid:durableId="67654714">
    <w:abstractNumId w:val="25"/>
  </w:num>
  <w:num w:numId="14" w16cid:durableId="902103519">
    <w:abstractNumId w:val="39"/>
  </w:num>
  <w:num w:numId="15" w16cid:durableId="351229026">
    <w:abstractNumId w:val="108"/>
  </w:num>
  <w:num w:numId="16" w16cid:durableId="1959214788">
    <w:abstractNumId w:val="17"/>
  </w:num>
  <w:num w:numId="17" w16cid:durableId="1798989487">
    <w:abstractNumId w:val="51"/>
  </w:num>
  <w:num w:numId="18" w16cid:durableId="1941065511">
    <w:abstractNumId w:val="30"/>
  </w:num>
  <w:num w:numId="19" w16cid:durableId="1049962671">
    <w:abstractNumId w:val="83"/>
  </w:num>
  <w:num w:numId="20" w16cid:durableId="989601007">
    <w:abstractNumId w:val="103"/>
  </w:num>
  <w:num w:numId="21" w16cid:durableId="1840147847">
    <w:abstractNumId w:val="44"/>
  </w:num>
  <w:num w:numId="22" w16cid:durableId="1374766884">
    <w:abstractNumId w:val="29"/>
  </w:num>
  <w:num w:numId="23" w16cid:durableId="714352069">
    <w:abstractNumId w:val="105"/>
  </w:num>
  <w:num w:numId="24" w16cid:durableId="695691989">
    <w:abstractNumId w:val="36"/>
    <w:lvlOverride w:ilvl="0">
      <w:startOverride w:val="1"/>
    </w:lvlOverride>
  </w:num>
  <w:num w:numId="25" w16cid:durableId="1687830385">
    <w:abstractNumId w:val="80"/>
  </w:num>
  <w:num w:numId="26" w16cid:durableId="551119181">
    <w:abstractNumId w:val="33"/>
  </w:num>
  <w:num w:numId="27" w16cid:durableId="1667443548">
    <w:abstractNumId w:val="13"/>
  </w:num>
  <w:num w:numId="28" w16cid:durableId="2030258243">
    <w:abstractNumId w:val="40"/>
    <w:lvlOverride w:ilvl="0">
      <w:startOverride w:val="2"/>
    </w:lvlOverride>
  </w:num>
  <w:num w:numId="29" w16cid:durableId="2038962920">
    <w:abstractNumId w:val="104"/>
  </w:num>
  <w:num w:numId="30" w16cid:durableId="646594989">
    <w:abstractNumId w:val="96"/>
  </w:num>
  <w:num w:numId="31" w16cid:durableId="1663654977">
    <w:abstractNumId w:val="65"/>
  </w:num>
  <w:num w:numId="32" w16cid:durableId="686442745">
    <w:abstractNumId w:val="102"/>
    <w:lvlOverride w:ilvl="0">
      <w:startOverride w:val="3"/>
    </w:lvlOverride>
  </w:num>
  <w:num w:numId="33" w16cid:durableId="1847405522">
    <w:abstractNumId w:val="46"/>
  </w:num>
  <w:num w:numId="34" w16cid:durableId="1503811075">
    <w:abstractNumId w:val="92"/>
  </w:num>
  <w:num w:numId="35" w16cid:durableId="210387505">
    <w:abstractNumId w:val="9"/>
  </w:num>
  <w:num w:numId="36" w16cid:durableId="1303078506">
    <w:abstractNumId w:val="42"/>
  </w:num>
  <w:num w:numId="37" w16cid:durableId="1898736143">
    <w:abstractNumId w:val="54"/>
    <w:lvlOverride w:ilvl="0">
      <w:startOverride w:val="4"/>
    </w:lvlOverride>
  </w:num>
  <w:num w:numId="38" w16cid:durableId="1504975726">
    <w:abstractNumId w:val="58"/>
  </w:num>
  <w:num w:numId="39" w16cid:durableId="1960380802">
    <w:abstractNumId w:val="109"/>
  </w:num>
  <w:num w:numId="40" w16cid:durableId="1710718011">
    <w:abstractNumId w:val="100"/>
  </w:num>
  <w:num w:numId="41" w16cid:durableId="321812974">
    <w:abstractNumId w:val="55"/>
  </w:num>
  <w:num w:numId="42" w16cid:durableId="189801739">
    <w:abstractNumId w:val="90"/>
  </w:num>
  <w:num w:numId="43" w16cid:durableId="2024162772">
    <w:abstractNumId w:val="62"/>
    <w:lvlOverride w:ilvl="0">
      <w:startOverride w:val="5"/>
    </w:lvlOverride>
  </w:num>
  <w:num w:numId="44" w16cid:durableId="791482767">
    <w:abstractNumId w:val="57"/>
  </w:num>
  <w:num w:numId="45" w16cid:durableId="1061825681">
    <w:abstractNumId w:val="82"/>
  </w:num>
  <w:num w:numId="46" w16cid:durableId="1134979019">
    <w:abstractNumId w:val="87"/>
  </w:num>
  <w:num w:numId="47" w16cid:durableId="1768379135">
    <w:abstractNumId w:val="49"/>
  </w:num>
  <w:num w:numId="48" w16cid:durableId="1808039916">
    <w:abstractNumId w:val="77"/>
    <w:lvlOverride w:ilvl="0">
      <w:startOverride w:val="6"/>
    </w:lvlOverride>
  </w:num>
  <w:num w:numId="49" w16cid:durableId="644433545">
    <w:abstractNumId w:val="37"/>
  </w:num>
  <w:num w:numId="50" w16cid:durableId="2060546618">
    <w:abstractNumId w:val="66"/>
  </w:num>
  <w:num w:numId="51" w16cid:durableId="1475023369">
    <w:abstractNumId w:val="101"/>
  </w:num>
  <w:num w:numId="52" w16cid:durableId="1688288062">
    <w:abstractNumId w:val="14"/>
  </w:num>
  <w:num w:numId="53" w16cid:durableId="1002900782">
    <w:abstractNumId w:val="107"/>
  </w:num>
  <w:num w:numId="54" w16cid:durableId="2123259901">
    <w:abstractNumId w:val="78"/>
    <w:lvlOverride w:ilvl="0">
      <w:startOverride w:val="7"/>
    </w:lvlOverride>
  </w:num>
  <w:num w:numId="55" w16cid:durableId="291906870">
    <w:abstractNumId w:val="88"/>
  </w:num>
  <w:num w:numId="56" w16cid:durableId="1774546355">
    <w:abstractNumId w:val="68"/>
  </w:num>
  <w:num w:numId="57" w16cid:durableId="223418285">
    <w:abstractNumId w:val="45"/>
  </w:num>
  <w:num w:numId="58" w16cid:durableId="776631908">
    <w:abstractNumId w:val="8"/>
    <w:lvlOverride w:ilvl="0">
      <w:startOverride w:val="1"/>
    </w:lvlOverride>
  </w:num>
  <w:num w:numId="59" w16cid:durableId="843395186">
    <w:abstractNumId w:val="64"/>
  </w:num>
  <w:num w:numId="60" w16cid:durableId="1273703940">
    <w:abstractNumId w:val="75"/>
  </w:num>
  <w:num w:numId="61" w16cid:durableId="942231165">
    <w:abstractNumId w:val="31"/>
    <w:lvlOverride w:ilvl="0">
      <w:startOverride w:val="2"/>
    </w:lvlOverride>
  </w:num>
  <w:num w:numId="62" w16cid:durableId="1336573336">
    <w:abstractNumId w:val="67"/>
  </w:num>
  <w:num w:numId="63" w16cid:durableId="631981748">
    <w:abstractNumId w:val="6"/>
  </w:num>
  <w:num w:numId="64" w16cid:durableId="542131563">
    <w:abstractNumId w:val="50"/>
    <w:lvlOverride w:ilvl="0">
      <w:startOverride w:val="3"/>
    </w:lvlOverride>
  </w:num>
  <w:num w:numId="65" w16cid:durableId="1435633721">
    <w:abstractNumId w:val="94"/>
  </w:num>
  <w:num w:numId="66" w16cid:durableId="394398894">
    <w:abstractNumId w:val="43"/>
  </w:num>
  <w:num w:numId="67" w16cid:durableId="166942467">
    <w:abstractNumId w:val="41"/>
  </w:num>
  <w:num w:numId="68" w16cid:durableId="2125034335">
    <w:abstractNumId w:val="76"/>
  </w:num>
  <w:num w:numId="69" w16cid:durableId="1922523289">
    <w:abstractNumId w:val="74"/>
    <w:lvlOverride w:ilvl="0">
      <w:startOverride w:val="4"/>
    </w:lvlOverride>
  </w:num>
  <w:num w:numId="70" w16cid:durableId="1677460663">
    <w:abstractNumId w:val="89"/>
  </w:num>
  <w:num w:numId="71" w16cid:durableId="894897729">
    <w:abstractNumId w:val="110"/>
  </w:num>
  <w:num w:numId="72" w16cid:durableId="2024477862">
    <w:abstractNumId w:val="106"/>
  </w:num>
  <w:num w:numId="73" w16cid:durableId="1410427116">
    <w:abstractNumId w:val="91"/>
    <w:lvlOverride w:ilvl="0">
      <w:startOverride w:val="5"/>
    </w:lvlOverride>
  </w:num>
  <w:num w:numId="74" w16cid:durableId="1254166716">
    <w:abstractNumId w:val="93"/>
  </w:num>
  <w:num w:numId="75" w16cid:durableId="62678051">
    <w:abstractNumId w:val="48"/>
  </w:num>
  <w:num w:numId="76" w16cid:durableId="663625095">
    <w:abstractNumId w:val="97"/>
  </w:num>
  <w:num w:numId="77" w16cid:durableId="660080121">
    <w:abstractNumId w:val="10"/>
    <w:lvlOverride w:ilvl="0">
      <w:startOverride w:val="6"/>
    </w:lvlOverride>
  </w:num>
  <w:num w:numId="78" w16cid:durableId="877276439">
    <w:abstractNumId w:val="35"/>
  </w:num>
  <w:num w:numId="79" w16cid:durableId="1269896322">
    <w:abstractNumId w:val="7"/>
  </w:num>
  <w:num w:numId="80" w16cid:durableId="1203400300">
    <w:abstractNumId w:val="12"/>
  </w:num>
  <w:num w:numId="81" w16cid:durableId="171921889">
    <w:abstractNumId w:val="18"/>
    <w:lvlOverride w:ilvl="0">
      <w:startOverride w:val="1"/>
    </w:lvlOverride>
  </w:num>
  <w:num w:numId="82" w16cid:durableId="162740461">
    <w:abstractNumId w:val="56"/>
  </w:num>
  <w:num w:numId="83" w16cid:durableId="992411961">
    <w:abstractNumId w:val="34"/>
  </w:num>
  <w:num w:numId="84" w16cid:durableId="1498691990">
    <w:abstractNumId w:val="19"/>
    <w:lvlOverride w:ilvl="0">
      <w:startOverride w:val="2"/>
    </w:lvlOverride>
  </w:num>
  <w:num w:numId="85" w16cid:durableId="839321137">
    <w:abstractNumId w:val="79"/>
  </w:num>
  <w:num w:numId="86" w16cid:durableId="322853798">
    <w:abstractNumId w:val="53"/>
  </w:num>
  <w:num w:numId="87" w16cid:durableId="1762951030">
    <w:abstractNumId w:val="59"/>
    <w:lvlOverride w:ilvl="0">
      <w:startOverride w:val="3"/>
    </w:lvlOverride>
  </w:num>
  <w:num w:numId="88" w16cid:durableId="459885711">
    <w:abstractNumId w:val="70"/>
  </w:num>
  <w:num w:numId="89" w16cid:durableId="1619095782">
    <w:abstractNumId w:val="86"/>
  </w:num>
  <w:num w:numId="90" w16cid:durableId="626087020">
    <w:abstractNumId w:val="98"/>
  </w:num>
  <w:num w:numId="91" w16cid:durableId="1711758300">
    <w:abstractNumId w:val="15"/>
    <w:lvlOverride w:ilvl="0">
      <w:startOverride w:val="4"/>
    </w:lvlOverride>
  </w:num>
  <w:num w:numId="92" w16cid:durableId="1574267949">
    <w:abstractNumId w:val="27"/>
  </w:num>
  <w:num w:numId="93" w16cid:durableId="385760521">
    <w:abstractNumId w:val="61"/>
  </w:num>
  <w:num w:numId="94" w16cid:durableId="2141459825">
    <w:abstractNumId w:val="52"/>
  </w:num>
  <w:num w:numId="95" w16cid:durableId="513691896">
    <w:abstractNumId w:val="73"/>
  </w:num>
  <w:num w:numId="96" w16cid:durableId="887649407">
    <w:abstractNumId w:val="21"/>
  </w:num>
  <w:num w:numId="97" w16cid:durableId="1786268001">
    <w:abstractNumId w:val="28"/>
  </w:num>
  <w:num w:numId="98" w16cid:durableId="1458376304">
    <w:abstractNumId w:val="60"/>
    <w:lvlOverride w:ilvl="0">
      <w:startOverride w:val="5"/>
    </w:lvlOverride>
  </w:num>
  <w:num w:numId="99" w16cid:durableId="1792287259">
    <w:abstractNumId w:val="16"/>
  </w:num>
  <w:num w:numId="100" w16cid:durableId="665473755">
    <w:abstractNumId w:val="23"/>
  </w:num>
  <w:num w:numId="101" w16cid:durableId="1312556761">
    <w:abstractNumId w:val="81"/>
  </w:num>
  <w:num w:numId="102" w16cid:durableId="1632978253">
    <w:abstractNumId w:val="95"/>
  </w:num>
  <w:num w:numId="103" w16cid:durableId="2055809761">
    <w:abstractNumId w:val="72"/>
    <w:lvlOverride w:ilvl="0">
      <w:startOverride w:val="6"/>
    </w:lvlOverride>
  </w:num>
  <w:num w:numId="104" w16cid:durableId="1133596607">
    <w:abstractNumId w:val="22"/>
  </w:num>
  <w:num w:numId="105" w16cid:durableId="938176135">
    <w:abstractNumId w:val="24"/>
  </w:num>
  <w:num w:numId="106" w16cid:durableId="1507478090">
    <w:abstractNumId w:val="26"/>
  </w:num>
  <w:num w:numId="107" w16cid:durableId="808940045">
    <w:abstractNumId w:val="47"/>
  </w:num>
  <w:num w:numId="108" w16cid:durableId="1654140604">
    <w:abstractNumId w:val="38"/>
    <w:lvlOverride w:ilvl="0">
      <w:startOverride w:val="7"/>
    </w:lvlOverride>
  </w:num>
  <w:num w:numId="109" w16cid:durableId="2002929425">
    <w:abstractNumId w:val="71"/>
  </w:num>
  <w:num w:numId="110" w16cid:durableId="194275051">
    <w:abstractNumId w:val="32"/>
  </w:num>
  <w:num w:numId="111" w16cid:durableId="9031831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9CF"/>
    <w:rsid w:val="0015074B"/>
    <w:rsid w:val="0029639D"/>
    <w:rsid w:val="00326F90"/>
    <w:rsid w:val="005B6A66"/>
    <w:rsid w:val="006647B0"/>
    <w:rsid w:val="00683CA2"/>
    <w:rsid w:val="00A7227E"/>
    <w:rsid w:val="00A91764"/>
    <w:rsid w:val="00AA1D8D"/>
    <w:rsid w:val="00B47730"/>
    <w:rsid w:val="00CB0664"/>
    <w:rsid w:val="00D32E05"/>
    <w:rsid w:val="00DF7C03"/>
    <w:rsid w:val="00E0111A"/>
    <w:rsid w:val="00FC693F"/>
    <w:rsid w:val="6A505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6BEC32"/>
  <w14:defaultImageDpi w14:val="300"/>
  <w15:docId w15:val="{CDB84ADF-838B-40FF-B9AD-AF850B2D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uces2">
    <w:name w:val="List Bullet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e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enumros3">
    <w:name w:val="List Number 3"/>
    <w:basedOn w:val="Normal"/>
    <w:uiPriority w:val="99"/>
    <w:unhideWhenUsed/>
    <w:pPr>
      <w:numPr>
        <w:numId w:val="2"/>
      </w:numPr>
      <w:contextualSpacing/>
    </w:pPr>
  </w:style>
  <w:style w:type="paragraph" w:styleId="Corpsdetexte3">
    <w:name w:val="Body Text 3"/>
    <w:basedOn w:val="Normal"/>
    <w:link w:val="Corpsdetexte3Car"/>
    <w:uiPriority w:val="99"/>
    <w:unhideWhenUsed/>
    <w:qFormat/>
    <w:pPr>
      <w:spacing w:after="120"/>
    </w:pPr>
    <w:rPr>
      <w:sz w:val="16"/>
      <w:szCs w:val="16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enumros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Corpsdetexte">
    <w:name w:val="Body Text"/>
    <w:basedOn w:val="Normal"/>
    <w:link w:val="CorpsdetexteCar"/>
    <w:uiPriority w:val="99"/>
    <w:unhideWhenUsed/>
    <w:qFormat/>
    <w:pPr>
      <w:spacing w:after="120"/>
    </w:pPr>
  </w:style>
  <w:style w:type="paragraph" w:styleId="Liste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pPr>
      <w:spacing w:after="120" w:line="480" w:lineRule="auto"/>
    </w:p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e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edemacro">
    <w:name w:val="macro"/>
    <w:link w:val="Textede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e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enumros2">
    <w:name w:val="List Number 2"/>
    <w:basedOn w:val="Normal"/>
    <w:uiPriority w:val="99"/>
    <w:unhideWhenUsed/>
    <w:pPr>
      <w:numPr>
        <w:numId w:val="4"/>
      </w:numPr>
      <w:contextualSpacing/>
    </w:pPr>
  </w:style>
  <w:style w:type="paragraph" w:styleId="Listepuces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e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e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epuces">
    <w:name w:val="List Bullet"/>
    <w:basedOn w:val="Normal"/>
    <w:uiPriority w:val="99"/>
    <w:unhideWhenUsed/>
    <w:pPr>
      <w:numPr>
        <w:numId w:val="6"/>
      </w:numPr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paragraph" w:styleId="Sansinterlign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Titre1Car">
    <w:name w:val="Titre 1 Car"/>
    <w:basedOn w:val="Policepardfaut"/>
    <w:link w:val="Titre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CorpsdetexteCar">
    <w:name w:val="Corps de texte Car"/>
    <w:basedOn w:val="Policepardfaut"/>
    <w:link w:val="Corpsdetexte"/>
    <w:uiPriority w:val="99"/>
    <w:qFormat/>
  </w:style>
  <w:style w:type="character" w:customStyle="1" w:styleId="Corpsdetexte2Car">
    <w:name w:val="Corps de texte 2 Car"/>
    <w:basedOn w:val="Policepardfaut"/>
    <w:link w:val="Corpsdetexte2"/>
    <w:uiPriority w:val="99"/>
    <w:qFormat/>
  </w:style>
  <w:style w:type="character" w:customStyle="1" w:styleId="Corpsdetexte3Car">
    <w:name w:val="Corps de texte 3 Car"/>
    <w:basedOn w:val="Policepardfaut"/>
    <w:link w:val="Corpsdetexte3"/>
    <w:uiPriority w:val="99"/>
    <w:qFormat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customStyle="1" w:styleId="Accentuationlgre1">
    <w:name w:val="Accentuation légère1"/>
    <w:basedOn w:val="Policepardfaut"/>
    <w:uiPriority w:val="19"/>
    <w:qFormat/>
    <w:rPr>
      <w:i/>
      <w:iCs/>
      <w:color w:val="7F7F7F" w:themeColor="text1" w:themeTint="80"/>
    </w:rPr>
  </w:style>
  <w:style w:type="character" w:customStyle="1" w:styleId="Accentuationintense1">
    <w:name w:val="Accentuation intense1"/>
    <w:basedOn w:val="Policepardfaut"/>
    <w:uiPriority w:val="21"/>
    <w:qFormat/>
    <w:rPr>
      <w:b/>
      <w:bCs/>
      <w:i/>
      <w:iCs/>
      <w:color w:val="4F81BD" w:themeColor="accent1"/>
    </w:rPr>
  </w:style>
  <w:style w:type="character" w:customStyle="1" w:styleId="Rfrencelgre1">
    <w:name w:val="Référence légère1"/>
    <w:basedOn w:val="Policepardfaut"/>
    <w:uiPriority w:val="31"/>
    <w:qFormat/>
    <w:rPr>
      <w:smallCaps/>
      <w:color w:val="C0504D" w:themeColor="accent2"/>
      <w:u w:val="single"/>
    </w:rPr>
  </w:style>
  <w:style w:type="character" w:customStyle="1" w:styleId="Rfrenceintense1">
    <w:name w:val="Référence intense1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itredulivre1">
    <w:name w:val="Titre du livre1"/>
    <w:basedOn w:val="Policepardfaut"/>
    <w:uiPriority w:val="33"/>
    <w:qFormat/>
    <w:rPr>
      <w:b/>
      <w:bCs/>
      <w:smallCaps/>
      <w:spacing w:val="5"/>
    </w:rPr>
  </w:style>
  <w:style w:type="paragraph" w:customStyle="1" w:styleId="En-ttedetabledesmatires1">
    <w:name w:val="En-tête de table des matières1"/>
    <w:basedOn w:val="Titre1"/>
    <w:next w:val="Normal"/>
    <w:uiPriority w:val="39"/>
    <w:semiHidden/>
    <w:unhideWhenUsed/>
    <w:qFormat/>
    <w:pPr>
      <w:outlineLvl w:val="9"/>
    </w:p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Grilleclaire-Accent1">
    <w:name w:val="Light Grid Accent 1"/>
    <w:basedOn w:val="Tableau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Grilleclaire-Accent2">
    <w:name w:val="Light Grid Accent 2"/>
    <w:basedOn w:val="Tableau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Grilleclaire-Accent3">
    <w:name w:val="Light Grid Accent 3"/>
    <w:basedOn w:val="Tableau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Grilleclaire-Accent4">
    <w:name w:val="Light Grid Accent 4"/>
    <w:basedOn w:val="Tableau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Grilleclaire-Accent5">
    <w:name w:val="Light Grid Accent 5"/>
    <w:basedOn w:val="Tableau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Grilleclaire-Accent6">
    <w:name w:val="Light Grid Accent 6"/>
    <w:basedOn w:val="Tableau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Tramemoyenne1">
    <w:name w:val="Medium Shading 1"/>
    <w:basedOn w:val="Tableau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down-bold-text">
    <w:name w:val="markdown-bold-text"/>
    <w:basedOn w:val="Policepardfaut"/>
    <w:rsid w:val="006647B0"/>
  </w:style>
  <w:style w:type="character" w:customStyle="1" w:styleId="markdown-italics-text">
    <w:name w:val="markdown-italics-text"/>
    <w:basedOn w:val="Policepardfaut"/>
    <w:rsid w:val="006647B0"/>
  </w:style>
  <w:style w:type="character" w:customStyle="1" w:styleId="mtk1">
    <w:name w:val="mtk1"/>
    <w:basedOn w:val="Policepardfaut"/>
    <w:rsid w:val="006647B0"/>
  </w:style>
  <w:style w:type="character" w:customStyle="1" w:styleId="markdown-inline-code">
    <w:name w:val="markdown-inline-code"/>
    <w:basedOn w:val="Policepardfaut"/>
    <w:rsid w:val="00683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30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9552">
                  <w:marLeft w:val="0"/>
                  <w:marRight w:val="0"/>
                  <w:marTop w:val="60"/>
                  <w:marBottom w:val="60"/>
                  <w:divBdr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divBdr>
                  <w:divsChild>
                    <w:div w:id="7020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9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1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1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62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603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72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97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474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012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47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26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860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930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8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237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099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74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529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7382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5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68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85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0144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948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11</Pages>
  <Words>1626</Words>
  <Characters>8946</Characters>
  <Application>Microsoft Office Word</Application>
  <DocSecurity>0</DocSecurity>
  <Lines>74</Lines>
  <Paragraphs>21</Paragraphs>
  <ScaleCrop>false</ScaleCrop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ThinkPad</cp:lastModifiedBy>
  <cp:revision>4</cp:revision>
  <dcterms:created xsi:type="dcterms:W3CDTF">2026-03-25T15:00:00Z</dcterms:created>
  <dcterms:modified xsi:type="dcterms:W3CDTF">2026-03-30T12:51:00Z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eyJoZGlkIjoiOGUzZjkxZjcxYzkzMzNiODBmNDg0NzU3ZTcyMmIxNzgiLCJ1c2VySWQiOiIzNzI4NjMyODA3NTk0In0=</vt:lpwstr>
  </property>
  <property fmtid="{D5CDD505-2E9C-101B-9397-08002B2CF9AE}" pid="3" name="KSOProductBuildVer">
    <vt:lpwstr>1036-12.1.0.25242</vt:lpwstr>
  </property>
  <property fmtid="{D5CDD505-2E9C-101B-9397-08002B2CF9AE}" pid="4" name="ICV">
    <vt:lpwstr>78C0061F8D054D368547041A0DD8C051_12</vt:lpwstr>
  </property>
</Properties>
</file>